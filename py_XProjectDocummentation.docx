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left"/>
        <w:rPr>
          <w:rFonts w:hint="default" w:ascii="Calibri" w:hAnsi="Calibri" w:cs="Calibri"/>
          <w:sz w:val="24"/>
          <w:szCs w:val="24"/>
          <w:lang w:val="fr-CA"/>
        </w:rPr>
      </w:pPr>
      <w:r>
        <w:rPr>
          <w:rFonts w:hint="default" w:ascii="Calibri" w:hAnsi="Calibri" w:cs="Calibri"/>
          <w:i/>
          <w:iCs/>
          <w:sz w:val="24"/>
          <w:szCs w:val="24"/>
          <w:lang w:val="fr-CA"/>
        </w:rPr>
        <w:t>“We connect with code and learn from it and change with it. I code for a chance to turn into a change.”</w:t>
      </w:r>
      <w:r>
        <w:rPr>
          <w:rFonts w:hint="default" w:ascii="Calibri" w:hAnsi="Calibri" w:cs="Calibri"/>
          <w:sz w:val="24"/>
          <w:szCs w:val="24"/>
          <w:lang w:val="fr-CA"/>
        </w:rPr>
        <w:t xml:space="preserve"> -Dr. Afonso Pena (AVVA4LLLL)</w:t>
      </w:r>
    </w:p>
    <w:p>
      <w:pPr>
        <w:spacing w:line="360" w:lineRule="auto"/>
        <w:jc w:val="left"/>
        <w:rPr>
          <w:rFonts w:hint="default" w:ascii="Calibri" w:hAnsi="Calibri" w:cs="Calibri"/>
          <w:sz w:val="24"/>
          <w:szCs w:val="24"/>
          <w:lang w:val="fr-CA"/>
        </w:rPr>
      </w:pPr>
    </w:p>
    <w:p>
      <w:pPr>
        <w:spacing w:line="360" w:lineRule="auto"/>
        <w:jc w:val="left"/>
        <w:rPr>
          <w:rFonts w:hint="default" w:ascii="Calibri" w:hAnsi="Calibri" w:cs="Calibri"/>
          <w:sz w:val="24"/>
          <w:szCs w:val="24"/>
          <w:lang w:val="fr-CA"/>
        </w:rPr>
      </w:pPr>
      <w:r>
        <w:rPr>
          <w:rFonts w:hint="default" w:ascii="Calibri" w:hAnsi="Calibri" w:cs="Calibri"/>
          <w:sz w:val="24"/>
          <w:szCs w:val="24"/>
          <w:lang w:val="fr-CA"/>
        </w:rPr>
        <w:t xml:space="preserve">This document is the main </w:t>
      </w:r>
      <w:r>
        <w:rPr>
          <w:rFonts w:hint="default" w:ascii="Calibri" w:hAnsi="Calibri" w:cs="Calibri"/>
          <w:sz w:val="24"/>
          <w:szCs w:val="24"/>
          <w:u w:val="single"/>
          <w:lang w:val="fr-CA"/>
        </w:rPr>
        <w:t>Read Me</w:t>
      </w:r>
      <w:r>
        <w:rPr>
          <w:rFonts w:hint="default" w:ascii="Calibri" w:hAnsi="Calibri" w:cs="Calibri"/>
          <w:sz w:val="24"/>
          <w:szCs w:val="24"/>
          <w:lang w:val="fr-CA"/>
        </w:rPr>
        <w:t xml:space="preserve"> file but each of the 10 projects named respectively have their own ReadMe_ in their folder: GUI Alarm Clock, Password Generator, Mad-libs Generator, Dice Rolling Generator, Currency Converter, Encode and Decode Message, Address Book, A Simple Calculator, Snake Game. The projects were taken from Data Flair, Python Projects Folder, click the plus sign, then pick and choose what you want to build and learn from.</w:t>
      </w:r>
    </w:p>
    <w:p>
      <w:pPr>
        <w:spacing w:line="360" w:lineRule="auto"/>
        <w:jc w:val="left"/>
        <w:rPr>
          <w:rFonts w:hint="default" w:ascii="Calibri" w:hAnsi="Calibri" w:cs="Calibri"/>
          <w:sz w:val="24"/>
          <w:szCs w:val="24"/>
          <w:lang w:val="fr-CA"/>
        </w:rPr>
      </w:pPr>
    </w:p>
    <w:p>
      <w:pPr>
        <w:keepNext w:val="0"/>
        <w:keepLines w:val="0"/>
        <w:widowControl/>
        <w:suppressLineNumbers w:val="0"/>
        <w:bidi w:val="0"/>
        <w:spacing w:before="0" w:beforeAutospacing="0"/>
        <w:ind w:left="0"/>
        <w:jc w:val="left"/>
        <w:rPr>
          <w:rFonts w:ascii="Arial" w:hAnsi="Arial" w:cs="Arial"/>
          <w:sz w:val="28"/>
          <w:szCs w:val="28"/>
          <w:lang w:val="en-US"/>
        </w:rPr>
      </w:pPr>
      <w:r>
        <w:rPr>
          <w:rFonts w:hint="default" w:ascii="Arial" w:hAnsi="Arial" w:eastAsia="SimSun" w:cs="Arial"/>
          <w:kern w:val="0"/>
          <w:sz w:val="28"/>
          <w:szCs w:val="28"/>
          <w:lang w:val="en-US" w:eastAsia="zh-CN" w:bidi="ar"/>
        </w:rPr>
        <w:drawing>
          <wp:inline distT="0" distB="0" distL="114300" distR="114300">
            <wp:extent cx="3213100" cy="3048635"/>
            <wp:effectExtent l="0" t="0" r="2540" b="1460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6"/>
                    <a:srcRect l="3683" r="18600" b="20791"/>
                    <a:stretch>
                      <a:fillRect/>
                    </a:stretch>
                  </pic:blipFill>
                  <pic:spPr>
                    <a:xfrm>
                      <a:off x="0" y="0"/>
                      <a:ext cx="3213100" cy="3048635"/>
                    </a:xfrm>
                    <a:prstGeom prst="rect">
                      <a:avLst/>
                    </a:prstGeom>
                    <a:noFill/>
                    <a:ln w="9525">
                      <a:noFill/>
                    </a:ln>
                  </pic:spPr>
                </pic:pic>
              </a:graphicData>
            </a:graphic>
          </wp:inline>
        </w:drawing>
      </w:r>
    </w:p>
    <w:p>
      <w:pPr>
        <w:spacing w:line="360" w:lineRule="auto"/>
        <w:jc w:val="right"/>
        <w:rPr>
          <w:rFonts w:hint="default" w:ascii="Calibri" w:hAnsi="Calibri" w:cs="Calibri"/>
          <w:i/>
          <w:iCs/>
          <w:sz w:val="24"/>
          <w:szCs w:val="24"/>
          <w:lang w:val="fr-CA"/>
        </w:rPr>
      </w:pPr>
      <w:r>
        <w:rPr>
          <w:rFonts w:hint="default" w:ascii="Calibri" w:hAnsi="Calibri" w:cs="Calibri"/>
          <w:i/>
          <w:iCs/>
          <w:sz w:val="24"/>
          <w:szCs w:val="24"/>
          <w:lang w:val="fr-CA"/>
        </w:rPr>
        <w:t>Picture 1.0 - Project Folder</w:t>
      </w:r>
    </w:p>
    <w:p>
      <w:pPr>
        <w:spacing w:line="360" w:lineRule="auto"/>
        <w:jc w:val="left"/>
        <w:rPr>
          <w:rFonts w:hint="default" w:ascii="Calibri" w:hAnsi="Calibri" w:cs="Calibri"/>
          <w:sz w:val="24"/>
          <w:szCs w:val="24"/>
          <w:lang w:val="fr-CA"/>
        </w:rPr>
      </w:pPr>
      <w:r>
        <w:rPr>
          <w:rFonts w:hint="default" w:ascii="Calibri" w:hAnsi="Calibri" w:cs="Calibri"/>
          <w:sz w:val="24"/>
          <w:szCs w:val="24"/>
          <w:lang w:val="fr-CA"/>
        </w:rPr>
        <w:drawing>
          <wp:inline distT="0" distB="0" distL="114300" distR="114300">
            <wp:extent cx="2400300" cy="6473825"/>
            <wp:effectExtent l="0" t="0" r="0" b="3175"/>
            <wp:docPr id="9" name="Picture 9" descr="sourceCode_ DataFl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ourceCode_ DataFlair"/>
                    <pic:cNvPicPr>
                      <a:picLocks noChangeAspect="1"/>
                    </pic:cNvPicPr>
                  </pic:nvPicPr>
                  <pic:blipFill>
                    <a:blip r:embed="rId7"/>
                    <a:srcRect r="11579" b="13086"/>
                    <a:stretch>
                      <a:fillRect/>
                    </a:stretch>
                  </pic:blipFill>
                  <pic:spPr>
                    <a:xfrm>
                      <a:off x="0" y="0"/>
                      <a:ext cx="2400300" cy="6473825"/>
                    </a:xfrm>
                    <a:prstGeom prst="rect">
                      <a:avLst/>
                    </a:prstGeom>
                  </pic:spPr>
                </pic:pic>
              </a:graphicData>
            </a:graphic>
          </wp:inline>
        </w:drawing>
      </w:r>
    </w:p>
    <w:p>
      <w:pPr>
        <w:spacing w:line="360" w:lineRule="auto"/>
        <w:jc w:val="right"/>
        <w:rPr>
          <w:rFonts w:hint="default" w:ascii="Calibri" w:hAnsi="Calibri" w:cs="Calibri"/>
          <w:i/>
          <w:iCs/>
          <w:sz w:val="24"/>
          <w:szCs w:val="24"/>
          <w:lang w:val="fr-CA"/>
        </w:rPr>
      </w:pPr>
      <w:r>
        <w:rPr>
          <w:rFonts w:hint="default" w:ascii="Calibri" w:hAnsi="Calibri" w:cs="Calibri"/>
          <w:i/>
          <w:iCs/>
          <w:sz w:val="24"/>
          <w:szCs w:val="24"/>
          <w:lang w:val="fr-CA"/>
        </w:rPr>
        <w:t>Picture 1.01 - Project Varieties</w:t>
      </w:r>
    </w:p>
    <w:p>
      <w:pPr>
        <w:spacing w:line="360" w:lineRule="auto"/>
        <w:jc w:val="left"/>
        <w:rPr>
          <w:rFonts w:hint="default" w:ascii="Calibri" w:hAnsi="Calibri"/>
          <w:sz w:val="24"/>
          <w:szCs w:val="24"/>
          <w:lang w:val="fr-CA"/>
        </w:rPr>
      </w:pPr>
      <w:r>
        <w:rPr>
          <w:rFonts w:hint="default" w:ascii="Calibri" w:hAnsi="Calibri" w:cs="Calibri"/>
          <w:sz w:val="24"/>
          <w:szCs w:val="24"/>
          <w:lang w:val="fr-CA"/>
        </w:rPr>
        <w:t xml:space="preserve">This projects were developed using Python 3.9 as the programming language, </w:t>
      </w:r>
      <w:r>
        <w:rPr>
          <w:rFonts w:hint="default" w:ascii="Calibri" w:hAnsi="Calibri"/>
          <w:sz w:val="24"/>
          <w:szCs w:val="24"/>
          <w:lang w:val="fr-CA"/>
        </w:rPr>
        <w:t>PyCharm 2022.3.2 (Community Edition) as the main IDE and Thonny as a code tester, because it is simple to use. The version number of each project means: first digit is for the years of existence; second digit is used if any permanent update was made; the third digit is used as the project ID. Please take note that this is not a tutorial.</w:t>
      </w:r>
    </w:p>
    <w:p>
      <w:pPr>
        <w:spacing w:line="360" w:lineRule="auto"/>
        <w:jc w:val="left"/>
        <w:rPr>
          <w:rFonts w:hint="default" w:ascii="Calibri" w:hAnsi="Calibri" w:cs="Calibri"/>
          <w:sz w:val="24"/>
          <w:szCs w:val="24"/>
          <w:lang w:val="fr-CA"/>
        </w:rPr>
      </w:pPr>
      <w:r>
        <w:rPr>
          <w:rFonts w:hint="default" w:ascii="Calibri" w:hAnsi="Calibri" w:cs="Calibri"/>
          <w:sz w:val="24"/>
          <w:szCs w:val="24"/>
          <w:lang w:val="fr-CA"/>
        </w:rPr>
        <w:t>Developing them felt like “my back is killing me...aahhh...” but is was worth it, because I got to do them, now I can share my mistakes, future ideas for them and be proud for aiming at 10, and get the 10 I aimed at.</w:t>
      </w:r>
    </w:p>
    <w:p>
      <w:pPr>
        <w:spacing w:line="360" w:lineRule="auto"/>
        <w:jc w:val="left"/>
        <w:rPr>
          <w:rFonts w:hint="default" w:ascii="Calibri" w:hAnsi="Calibri" w:cs="Calibri"/>
          <w:sz w:val="24"/>
          <w:szCs w:val="24"/>
          <w:lang w:val="fr-CA"/>
        </w:rPr>
      </w:pPr>
    </w:p>
    <w:p>
      <w:pPr>
        <w:spacing w:line="360" w:lineRule="auto"/>
        <w:jc w:val="left"/>
        <w:rPr>
          <w:rFonts w:hint="default" w:ascii="Calibri" w:hAnsi="Calibri" w:cs="Calibri"/>
          <w:sz w:val="24"/>
          <w:szCs w:val="24"/>
          <w:lang w:val="fr-CA"/>
        </w:rPr>
      </w:pPr>
      <w:r>
        <w:rPr>
          <w:rFonts w:hint="default" w:ascii="Calibri" w:hAnsi="Calibri" w:cs="Calibri"/>
          <w:sz w:val="24"/>
          <w:szCs w:val="24"/>
          <w:lang w:val="fr-CA"/>
        </w:rPr>
        <w:t>For no good reason what does Python mean to you?</w:t>
      </w:r>
    </w:p>
    <w:p>
      <w:pPr>
        <w:spacing w:line="360" w:lineRule="auto"/>
        <w:jc w:val="left"/>
        <w:rPr>
          <w:rFonts w:hint="default" w:ascii="Calibri" w:hAnsi="Calibri" w:cs="Calibri"/>
          <w:sz w:val="24"/>
          <w:szCs w:val="24"/>
          <w:lang w:val="fr-CA"/>
        </w:rPr>
      </w:pPr>
      <w:r>
        <w:rPr>
          <w:rFonts w:hint="default" w:ascii="Calibri" w:hAnsi="Calibri" w:cs="Calibri"/>
          <w:sz w:val="24"/>
          <w:szCs w:val="24"/>
          <w:lang w:val="fr-CA"/>
        </w:rPr>
        <w:t>For me it means that I can do silly things with it, like solving problems and making cool games or write something that does not make sense but runs without an error. I confused about the spaces (indentation), when to use concatenation and a comma, python is fun.</w:t>
      </w:r>
    </w:p>
    <w:p>
      <w:pPr>
        <w:spacing w:line="360" w:lineRule="auto"/>
        <w:jc w:val="left"/>
        <w:rPr>
          <w:rFonts w:hint="default" w:ascii="Calibri" w:hAnsi="Calibri" w:cs="Calibri"/>
          <w:i w:val="0"/>
          <w:iCs w:val="0"/>
          <w:sz w:val="24"/>
          <w:szCs w:val="24"/>
          <w:lang w:val="fr-CA"/>
        </w:rPr>
      </w:pPr>
      <w:r>
        <w:rPr>
          <w:rFonts w:hint="default" w:ascii="Calibri" w:hAnsi="Calibri" w:cs="Calibri"/>
          <w:sz w:val="24"/>
          <w:szCs w:val="24"/>
          <w:lang w:val="fr-CA"/>
        </w:rPr>
        <w:t xml:space="preserve">I made a  forloop script that needs fixing, it’s silly but please solve it if you can or if you have the time to waste, you just need to remove/include a </w:t>
      </w:r>
      <w:r>
        <w:rPr>
          <w:rFonts w:hint="default" w:ascii="Calibri" w:hAnsi="Calibri" w:cs="Calibri"/>
          <w:i/>
          <w:iCs/>
          <w:sz w:val="24"/>
          <w:szCs w:val="24"/>
          <w:lang w:val="fr-CA"/>
        </w:rPr>
        <w:t>break, a “\n”</w:t>
      </w:r>
      <w:r>
        <w:rPr>
          <w:rFonts w:hint="default" w:ascii="Calibri" w:hAnsi="Calibri" w:cs="Calibri"/>
          <w:i w:val="0"/>
          <w:iCs w:val="0"/>
          <w:sz w:val="24"/>
          <w:szCs w:val="24"/>
          <w:lang w:val="fr-CA"/>
        </w:rPr>
        <w:t xml:space="preserve"> or a  </w:t>
      </w:r>
      <w:r>
        <w:rPr>
          <w:rFonts w:hint="default" w:ascii="Calibri" w:hAnsi="Calibri" w:cs="Calibri"/>
          <w:i/>
          <w:iCs/>
          <w:sz w:val="24"/>
          <w:szCs w:val="24"/>
          <w:lang w:val="fr-CA"/>
        </w:rPr>
        <w:t>\n.</w:t>
      </w:r>
    </w:p>
    <w:p>
      <w:pPr>
        <w:spacing w:line="360" w:lineRule="auto"/>
        <w:jc w:val="left"/>
        <w:rPr>
          <w:rFonts w:hint="default" w:ascii="Calibri" w:hAnsi="Calibri" w:cs="Calibri"/>
          <w:sz w:val="24"/>
          <w:szCs w:val="24"/>
          <w:lang w:val="fr-CA"/>
        </w:rPr>
      </w:pPr>
    </w:p>
    <w:p>
      <w:pPr>
        <w:spacing w:line="360" w:lineRule="auto"/>
        <w:jc w:val="left"/>
        <w:rPr>
          <w:rFonts w:hint="default" w:ascii="Calibri" w:hAnsi="Calibri" w:cs="Calibri"/>
          <w:sz w:val="24"/>
          <w:szCs w:val="24"/>
          <w:lang w:val="fr-CA"/>
        </w:rPr>
      </w:pPr>
      <w:r>
        <w:rPr>
          <w:rFonts w:hint="default" w:ascii="Calibri" w:hAnsi="Calibri" w:cs="Calibri"/>
          <w:sz w:val="24"/>
          <w:szCs w:val="24"/>
          <w:lang w:val="fr-CA"/>
        </w:rPr>
        <w:t>Please answer riddle.py if you want. Else click.</w:t>
      </w:r>
    </w:p>
    <w:p>
      <w:pPr>
        <w:spacing w:line="360" w:lineRule="auto"/>
        <w:jc w:val="left"/>
        <w:rPr>
          <w:rFonts w:hint="default" w:ascii="Calibri" w:hAnsi="Calibri" w:cs="Calibri"/>
          <w:b/>
          <w:bCs/>
          <w:sz w:val="24"/>
          <w:szCs w:val="24"/>
          <w:lang w:val="fr-CA"/>
        </w:rPr>
      </w:pPr>
    </w:p>
    <w:p>
      <w:pPr>
        <w:spacing w:line="360" w:lineRule="auto"/>
        <w:jc w:val="left"/>
        <w:rPr>
          <w:rFonts w:hint="default" w:ascii="Calibri" w:hAnsi="Calibri" w:cs="Calibri"/>
          <w:b/>
          <w:bCs/>
          <w:sz w:val="24"/>
          <w:szCs w:val="24"/>
          <w:lang w:val="fr-CA"/>
        </w:rPr>
      </w:pPr>
      <w:r>
        <w:rPr>
          <w:rFonts w:hint="default" w:ascii="Calibri" w:hAnsi="Calibri" w:cs="Calibri"/>
          <w:b/>
          <w:bCs/>
          <w:sz w:val="24"/>
          <w:szCs w:val="24"/>
          <w:lang w:val="fr-CA"/>
        </w:rPr>
        <w:t xml:space="preserve">No </w:t>
      </w:r>
      <w:r>
        <w:rPr>
          <w:rFonts w:hint="default" w:ascii="Calibri" w:hAnsi="Calibri" w:cs="Calibri"/>
          <w:b/>
          <w:bCs/>
          <w:i/>
          <w:iCs/>
          <w:sz w:val="24"/>
          <w:szCs w:val="24"/>
          <w:lang w:val="fr-CA"/>
        </w:rPr>
        <w:t>\n</w:t>
      </w:r>
      <w:r>
        <w:rPr>
          <w:rFonts w:hint="default" w:ascii="Calibri" w:hAnsi="Calibri" w:cs="Calibri"/>
          <w:b/>
          <w:bCs/>
          <w:sz w:val="24"/>
          <w:szCs w:val="24"/>
          <w:lang w:val="fr-CA"/>
        </w:rPr>
        <w:t xml:space="preserve"> between us:</w:t>
      </w:r>
    </w:p>
    <w:p>
      <w:pPr>
        <w:spacing w:line="360" w:lineRule="auto"/>
        <w:jc w:val="left"/>
        <w:rPr>
          <w:rFonts w:hint="default" w:ascii="Calibri" w:hAnsi="Calibri" w:cs="Calibri"/>
          <w:sz w:val="24"/>
          <w:szCs w:val="24"/>
          <w:lang w:val="fr-CA"/>
        </w:rPr>
      </w:pPr>
      <w:r>
        <w:rPr>
          <w:rFonts w:hint="default" w:ascii="Calibri" w:hAnsi="Calibri" w:cs="Calibri"/>
          <w:sz w:val="24"/>
          <w:szCs w:val="24"/>
          <w:lang w:val="fr-CA"/>
        </w:rPr>
        <w:t xml:space="preserve">Have a </w:t>
      </w:r>
      <w:r>
        <w:rPr>
          <w:rFonts w:hint="default" w:ascii="Calibri" w:hAnsi="Calibri" w:cs="Calibri"/>
          <w:i/>
          <w:iCs/>
          <w:sz w:val="24"/>
          <w:szCs w:val="24"/>
          <w:lang w:val="fr-CA"/>
        </w:rPr>
        <w:t>break</w:t>
      </w:r>
      <w:r>
        <w:rPr>
          <w:rFonts w:hint="default" w:ascii="Calibri" w:hAnsi="Calibri" w:cs="Calibri"/>
          <w:sz w:val="24"/>
          <w:szCs w:val="24"/>
          <w:lang w:val="fr-CA"/>
        </w:rPr>
        <w:t xml:space="preserve"> before you </w:t>
      </w:r>
      <w:r>
        <w:rPr>
          <w:rFonts w:hint="default" w:ascii="Calibri" w:hAnsi="Calibri" w:cs="Calibri"/>
          <w:i/>
          <w:iCs/>
          <w:sz w:val="24"/>
          <w:szCs w:val="24"/>
          <w:lang w:val="fr-CA"/>
        </w:rPr>
        <w:t>\n</w:t>
      </w:r>
      <w:r>
        <w:rPr>
          <w:rFonts w:hint="default" w:ascii="Calibri" w:hAnsi="Calibri" w:cs="Calibri"/>
          <w:sz w:val="24"/>
          <w:szCs w:val="24"/>
          <w:lang w:val="fr-CA"/>
        </w:rPr>
        <w:t xml:space="preserve"> </w:t>
      </w:r>
      <w:r>
        <w:rPr>
          <w:rFonts w:hint="default" w:ascii="Calibri" w:hAnsi="Calibri" w:cs="Calibri"/>
          <w:i w:val="0"/>
          <w:iCs w:val="0"/>
          <w:sz w:val="24"/>
          <w:szCs w:val="24"/>
          <w:lang w:val="fr-CA"/>
        </w:rPr>
        <w:t>, to run you need an IDE and a f</w:t>
      </w:r>
      <w:r>
        <w:rPr>
          <w:rFonts w:hint="default" w:ascii="Calibri" w:hAnsi="Calibri" w:cs="Calibri"/>
          <w:i/>
          <w:iCs/>
          <w:sz w:val="24"/>
          <w:szCs w:val="24"/>
          <w:lang w:val="fr-CA"/>
        </w:rPr>
        <w:t>orloop</w:t>
      </w:r>
      <w:r>
        <w:rPr>
          <w:rFonts w:hint="default" w:ascii="Calibri" w:hAnsi="Calibri" w:cs="Calibri"/>
          <w:i w:val="0"/>
          <w:iCs w:val="0"/>
          <w:sz w:val="24"/>
          <w:szCs w:val="24"/>
          <w:lang w:val="fr-CA"/>
        </w:rPr>
        <w:t xml:space="preserve"> but  you  also need to </w:t>
      </w:r>
      <w:r>
        <w:rPr>
          <w:rFonts w:hint="default" w:ascii="Calibri" w:hAnsi="Calibri" w:cs="Calibri"/>
          <w:i/>
          <w:iCs/>
          <w:sz w:val="24"/>
          <w:szCs w:val="24"/>
          <w:lang w:val="fr-CA"/>
        </w:rPr>
        <w:t>break</w:t>
      </w:r>
      <w:r>
        <w:rPr>
          <w:rFonts w:hint="default" w:ascii="Calibri" w:hAnsi="Calibri" w:cs="Calibri"/>
          <w:i w:val="0"/>
          <w:iCs w:val="0"/>
          <w:sz w:val="24"/>
          <w:szCs w:val="24"/>
          <w:lang w:val="fr-CA"/>
        </w:rPr>
        <w:t xml:space="preserve"> the number of  “\n’s” present in the sentence. Please dont </w:t>
      </w:r>
      <w:r>
        <w:rPr>
          <w:rFonts w:hint="default" w:ascii="Calibri" w:hAnsi="Calibri" w:cs="Calibri"/>
          <w:i/>
          <w:iCs/>
          <w:sz w:val="24"/>
          <w:szCs w:val="24"/>
          <w:lang w:val="fr-CA"/>
        </w:rPr>
        <w:t xml:space="preserve">break </w:t>
      </w:r>
      <w:r>
        <w:rPr>
          <w:rFonts w:hint="default" w:ascii="Calibri" w:hAnsi="Calibri" w:cs="Calibri"/>
          <w:i w:val="0"/>
          <w:iCs w:val="0"/>
          <w:sz w:val="24"/>
          <w:szCs w:val="24"/>
          <w:lang w:val="fr-CA"/>
        </w:rPr>
        <w:t xml:space="preserve">your system. If your computer crashes blame it on the </w:t>
      </w:r>
      <w:r>
        <w:rPr>
          <w:rFonts w:hint="default" w:ascii="Calibri" w:hAnsi="Calibri" w:cs="Calibri"/>
          <w:i/>
          <w:iCs/>
          <w:sz w:val="24"/>
          <w:szCs w:val="24"/>
          <w:lang w:val="fr-CA"/>
        </w:rPr>
        <w:t xml:space="preserve">break </w:t>
      </w:r>
      <w:r>
        <w:rPr>
          <w:rFonts w:hint="default" w:ascii="Calibri" w:hAnsi="Calibri" w:cs="Calibri"/>
          <w:i w:val="0"/>
          <w:iCs w:val="0"/>
          <w:sz w:val="24"/>
          <w:szCs w:val="24"/>
          <w:lang w:val="fr-CA"/>
        </w:rPr>
        <w:t>not given not on the “\n” taken from the sentence.</w:t>
      </w:r>
    </w:p>
    <w:p>
      <w:pPr>
        <w:spacing w:line="360" w:lineRule="auto"/>
        <w:jc w:val="left"/>
        <w:rPr>
          <w:rFonts w:hint="default" w:ascii="Calibri" w:hAnsi="Calibri" w:cs="Calibri"/>
          <w:i/>
          <w:iCs/>
          <w:sz w:val="24"/>
          <w:szCs w:val="24"/>
          <w:lang w:val="fr-CA"/>
        </w:rPr>
      </w:pPr>
      <w:r>
        <w:rPr>
          <w:rFonts w:hint="default" w:ascii="Calibri" w:hAnsi="Calibri" w:cs="Calibri"/>
          <w:b/>
          <w:bCs/>
          <w:sz w:val="24"/>
          <w:szCs w:val="24"/>
          <w:lang w:val="fr-CA"/>
        </w:rPr>
        <w:t xml:space="preserve">NOTE: DONT RUN WITHOUT TRYING IT IN YOUR HEAD. BEACUSE THE OUT COME IS A PERFECT </w:t>
      </w:r>
      <w:r>
        <w:rPr>
          <w:rFonts w:hint="default" w:ascii="Calibri" w:hAnsi="Calibri" w:cs="Calibri"/>
          <w:b w:val="0"/>
          <w:bCs w:val="0"/>
          <w:i/>
          <w:iCs/>
          <w:sz w:val="24"/>
          <w:szCs w:val="24"/>
          <w:lang w:val="fr-CA"/>
        </w:rPr>
        <w:t>break.</w:t>
      </w:r>
    </w:p>
    <w:p>
      <w:pPr>
        <w:spacing w:line="360" w:lineRule="auto"/>
        <w:jc w:val="left"/>
        <w:rPr>
          <w:rFonts w:hint="default" w:ascii="Calibri" w:hAnsi="Calibri" w:cs="Calibri"/>
          <w:sz w:val="24"/>
          <w:szCs w:val="24"/>
          <w:lang w:val="fr-CA"/>
        </w:rPr>
      </w:pPr>
      <w:r>
        <w:rPr>
          <w:rFonts w:hint="default" w:ascii="Calibri" w:hAnsi="Calibri" w:cs="Calibri"/>
          <w:sz w:val="24"/>
          <w:szCs w:val="24"/>
          <w:lang w:val="fr-CA"/>
        </w:rPr>
        <w:t xml:space="preserve">This is  </w:t>
      </w:r>
      <w:r>
        <w:rPr>
          <w:rFonts w:hint="default" w:ascii="Calibri" w:hAnsi="Calibri" w:cs="Calibri"/>
          <w:b/>
          <w:bCs/>
          <w:sz w:val="24"/>
          <w:szCs w:val="24"/>
          <w:lang w:val="fr-CA"/>
        </w:rPr>
        <w:t>NOT</w:t>
      </w:r>
      <w:r>
        <w:rPr>
          <w:rFonts w:hint="default" w:ascii="Calibri" w:hAnsi="Calibri" w:cs="Calibri"/>
          <w:sz w:val="24"/>
          <w:szCs w:val="24"/>
          <w:lang w:val="fr-CA"/>
        </w:rPr>
        <w:t xml:space="preserve"> what we want:</w:t>
      </w:r>
    </w:p>
    <w:p>
      <w:pPr>
        <w:spacing w:line="360" w:lineRule="auto"/>
        <w:jc w:val="left"/>
        <w:rPr>
          <w:rFonts w:hint="default" w:ascii="Calibri" w:hAnsi="Calibri" w:cs="Calibri"/>
          <w:sz w:val="24"/>
          <w:szCs w:val="24"/>
          <w:lang w:val="fr-CA"/>
        </w:rPr>
      </w:pPr>
      <w:r>
        <w:rPr>
          <w:rFonts w:hint="default" w:ascii="Calibri" w:hAnsi="Calibri" w:cs="Calibri"/>
          <w:sz w:val="24"/>
          <w:szCs w:val="24"/>
          <w:lang w:val="fr-CA"/>
        </w:rPr>
        <w:drawing>
          <wp:inline distT="0" distB="0" distL="114300" distR="114300">
            <wp:extent cx="6021070" cy="1053465"/>
            <wp:effectExtent l="0" t="0" r="13970" b="13335"/>
            <wp:docPr id="1" name="Picture 1" descr="tes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stOne"/>
                    <pic:cNvPicPr>
                      <a:picLocks noChangeAspect="1"/>
                    </pic:cNvPicPr>
                  </pic:nvPicPr>
                  <pic:blipFill>
                    <a:blip r:embed="rId8"/>
                    <a:srcRect r="57354" b="88369"/>
                    <a:stretch>
                      <a:fillRect/>
                    </a:stretch>
                  </pic:blipFill>
                  <pic:spPr>
                    <a:xfrm>
                      <a:off x="0" y="0"/>
                      <a:ext cx="6021070" cy="1053465"/>
                    </a:xfrm>
                    <a:prstGeom prst="rect">
                      <a:avLst/>
                    </a:prstGeom>
                  </pic:spPr>
                </pic:pic>
              </a:graphicData>
            </a:graphic>
          </wp:inline>
        </w:drawing>
      </w:r>
    </w:p>
    <w:p>
      <w:pPr>
        <w:spacing w:line="360" w:lineRule="auto"/>
        <w:jc w:val="left"/>
        <w:rPr>
          <w:rFonts w:hint="default" w:ascii="Calibri" w:hAnsi="Calibri" w:cs="Calibri"/>
          <w:b w:val="0"/>
          <w:bCs w:val="0"/>
          <w:sz w:val="24"/>
          <w:szCs w:val="24"/>
          <w:lang w:val="fr-CA"/>
        </w:rPr>
      </w:pPr>
      <w:r>
        <w:rPr>
          <w:rFonts w:hint="default" w:ascii="Calibri" w:hAnsi="Calibri" w:cs="Calibri"/>
          <w:sz w:val="24"/>
          <w:szCs w:val="24"/>
          <w:lang w:val="fr-CA"/>
        </w:rPr>
        <w:t xml:space="preserve">This in </w:t>
      </w:r>
      <w:r>
        <w:rPr>
          <w:rFonts w:hint="default" w:ascii="Calibri" w:hAnsi="Calibri" w:cs="Calibri"/>
          <w:b/>
          <w:bCs/>
          <w:sz w:val="24"/>
          <w:szCs w:val="24"/>
          <w:lang w:val="fr-CA"/>
        </w:rPr>
        <w:t xml:space="preserve">NOT </w:t>
      </w:r>
      <w:r>
        <w:rPr>
          <w:rFonts w:hint="default" w:ascii="Calibri" w:hAnsi="Calibri" w:cs="Calibri"/>
          <w:b w:val="0"/>
          <w:bCs w:val="0"/>
          <w:sz w:val="24"/>
          <w:szCs w:val="24"/>
          <w:lang w:val="fr-CA"/>
        </w:rPr>
        <w:t>what we want:</w:t>
      </w:r>
    </w:p>
    <w:p>
      <w:pPr>
        <w:spacing w:line="360" w:lineRule="auto"/>
        <w:jc w:val="left"/>
        <w:rPr>
          <w:rFonts w:hint="default" w:ascii="Calibri" w:hAnsi="Calibri" w:cs="Calibri"/>
          <w:sz w:val="24"/>
          <w:szCs w:val="24"/>
          <w:lang w:val="fr-CA"/>
        </w:rPr>
      </w:pPr>
      <w:r>
        <w:rPr>
          <w:rFonts w:hint="default" w:ascii="Calibri" w:hAnsi="Calibri" w:cs="Calibri"/>
          <w:b w:val="0"/>
          <w:bCs w:val="0"/>
          <w:sz w:val="24"/>
          <w:szCs w:val="24"/>
          <w:lang w:val="fr-CA"/>
        </w:rPr>
        <w:drawing>
          <wp:inline distT="0" distB="0" distL="114300" distR="114300">
            <wp:extent cx="6001385" cy="1122680"/>
            <wp:effectExtent l="0" t="0" r="3175" b="5080"/>
            <wp:docPr id="2" name="Picture 2" descr="result_Tes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esult_TestOne"/>
                    <pic:cNvPicPr>
                      <a:picLocks noChangeAspect="1"/>
                    </pic:cNvPicPr>
                  </pic:nvPicPr>
                  <pic:blipFill>
                    <a:blip r:embed="rId9"/>
                    <a:srcRect r="58475" b="84644"/>
                    <a:stretch>
                      <a:fillRect/>
                    </a:stretch>
                  </pic:blipFill>
                  <pic:spPr>
                    <a:xfrm>
                      <a:off x="0" y="0"/>
                      <a:ext cx="6001385" cy="1122680"/>
                    </a:xfrm>
                    <a:prstGeom prst="rect">
                      <a:avLst/>
                    </a:prstGeom>
                  </pic:spPr>
                </pic:pic>
              </a:graphicData>
            </a:graphic>
          </wp:inline>
        </w:drawing>
      </w:r>
    </w:p>
    <w:p>
      <w:pPr>
        <w:spacing w:line="360" w:lineRule="auto"/>
        <w:jc w:val="left"/>
        <w:rPr>
          <w:rFonts w:hint="default" w:ascii="Calibri" w:hAnsi="Calibri" w:cs="Calibri"/>
          <w:sz w:val="24"/>
          <w:szCs w:val="24"/>
          <w:lang w:val="fr-CA"/>
        </w:rPr>
      </w:pPr>
      <w:r>
        <w:rPr>
          <w:rFonts w:hint="default" w:ascii="Calibri" w:hAnsi="Calibri" w:cs="Calibri"/>
          <w:sz w:val="24"/>
          <w:szCs w:val="24"/>
          <w:lang w:val="fr-CA"/>
        </w:rPr>
        <w:t xml:space="preserve">This defenetally is what we </w:t>
      </w:r>
      <w:r>
        <w:rPr>
          <w:rFonts w:hint="default" w:ascii="Calibri" w:hAnsi="Calibri" w:cs="Calibri"/>
          <w:b/>
          <w:bCs/>
          <w:sz w:val="24"/>
          <w:szCs w:val="24"/>
          <w:lang w:val="fr-CA"/>
        </w:rPr>
        <w:t>DO NOT</w:t>
      </w:r>
      <w:r>
        <w:rPr>
          <w:rFonts w:hint="default" w:ascii="Calibri" w:hAnsi="Calibri" w:cs="Calibri"/>
          <w:sz w:val="24"/>
          <w:szCs w:val="24"/>
          <w:lang w:val="fr-CA"/>
        </w:rPr>
        <w:t xml:space="preserve"> want, so please </w:t>
      </w:r>
      <w:r>
        <w:rPr>
          <w:rFonts w:hint="default" w:ascii="Calibri" w:hAnsi="Calibri" w:cs="Calibri"/>
          <w:i/>
          <w:iCs/>
          <w:sz w:val="24"/>
          <w:szCs w:val="24"/>
          <w:lang w:val="fr-CA"/>
        </w:rPr>
        <w:t xml:space="preserve">break </w:t>
      </w:r>
      <w:r>
        <w:rPr>
          <w:rFonts w:hint="default" w:ascii="Calibri" w:hAnsi="Calibri" w:cs="Calibri"/>
          <w:i w:val="0"/>
          <w:iCs w:val="0"/>
          <w:sz w:val="24"/>
          <w:szCs w:val="24"/>
          <w:lang w:val="fr-CA"/>
        </w:rPr>
        <w:t xml:space="preserve">the </w:t>
      </w:r>
      <w:r>
        <w:rPr>
          <w:rFonts w:hint="default" w:ascii="Calibri" w:hAnsi="Calibri" w:cs="Calibri"/>
          <w:i/>
          <w:iCs/>
          <w:sz w:val="24"/>
          <w:szCs w:val="24"/>
          <w:lang w:val="fr-CA"/>
        </w:rPr>
        <w:t>forloop</w:t>
      </w:r>
      <w:r>
        <w:rPr>
          <w:rFonts w:hint="default" w:ascii="Calibri" w:hAnsi="Calibri" w:cs="Calibri"/>
          <w:sz w:val="24"/>
          <w:szCs w:val="24"/>
          <w:lang w:val="fr-CA"/>
        </w:rPr>
        <w:t>:</w:t>
      </w:r>
    </w:p>
    <w:p>
      <w:pPr>
        <w:spacing w:line="360" w:lineRule="auto"/>
        <w:jc w:val="left"/>
        <w:rPr>
          <w:rFonts w:hint="default" w:ascii="Calibri" w:hAnsi="Calibri" w:cs="Calibri"/>
          <w:sz w:val="24"/>
          <w:szCs w:val="24"/>
          <w:lang w:val="fr-CA"/>
        </w:rPr>
      </w:pPr>
      <w:r>
        <w:rPr>
          <w:rFonts w:hint="default" w:ascii="Calibri" w:hAnsi="Calibri" w:cs="Calibri"/>
          <w:sz w:val="24"/>
          <w:szCs w:val="24"/>
          <w:lang w:val="fr-CA"/>
        </w:rPr>
        <w:drawing>
          <wp:inline distT="0" distB="0" distL="114300" distR="114300">
            <wp:extent cx="5606415" cy="3428365"/>
            <wp:effectExtent l="0" t="0" r="1905" b="635"/>
            <wp:docPr id="3" name="Picture 3" descr="loopBr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opBreaker"/>
                    <pic:cNvPicPr>
                      <a:picLocks noChangeAspect="1"/>
                    </pic:cNvPicPr>
                  </pic:nvPicPr>
                  <pic:blipFill>
                    <a:blip r:embed="rId10"/>
                    <a:srcRect r="73268" b="16374"/>
                    <a:stretch>
                      <a:fillRect/>
                    </a:stretch>
                  </pic:blipFill>
                  <pic:spPr>
                    <a:xfrm>
                      <a:off x="0" y="0"/>
                      <a:ext cx="5606415" cy="3428365"/>
                    </a:xfrm>
                    <a:prstGeom prst="rect">
                      <a:avLst/>
                    </a:prstGeom>
                  </pic:spPr>
                </pic:pic>
              </a:graphicData>
            </a:graphic>
          </wp:inline>
        </w:drawing>
      </w:r>
    </w:p>
    <w:p>
      <w:pPr>
        <w:spacing w:line="360" w:lineRule="auto"/>
        <w:jc w:val="left"/>
        <w:rPr>
          <w:rFonts w:hint="default" w:ascii="Calibri" w:hAnsi="Calibri" w:cs="Calibri"/>
          <w:sz w:val="24"/>
          <w:szCs w:val="24"/>
          <w:lang w:val="fr-CA"/>
        </w:rPr>
      </w:pPr>
      <w:r>
        <w:rPr>
          <w:rFonts w:hint="default" w:ascii="Calibri" w:hAnsi="Calibri" w:cs="Calibri"/>
          <w:b w:val="0"/>
          <w:bCs w:val="0"/>
          <w:sz w:val="24"/>
          <w:szCs w:val="24"/>
          <w:lang w:val="fr-CA"/>
        </w:rPr>
        <w:t>If you want to</w:t>
      </w:r>
      <w:r>
        <w:rPr>
          <w:rFonts w:hint="default" w:ascii="Calibri" w:hAnsi="Calibri" w:cs="Calibri"/>
          <w:b/>
          <w:bCs/>
          <w:sz w:val="24"/>
          <w:szCs w:val="24"/>
          <w:lang w:val="fr-CA"/>
        </w:rPr>
        <w:t xml:space="preserve"> </w:t>
      </w:r>
      <w:r>
        <w:rPr>
          <w:rFonts w:hint="default" w:ascii="Calibri" w:hAnsi="Calibri" w:cs="Calibri"/>
          <w:b w:val="0"/>
          <w:bCs w:val="0"/>
          <w:i/>
          <w:iCs/>
          <w:sz w:val="24"/>
          <w:szCs w:val="24"/>
          <w:lang w:val="fr-CA"/>
        </w:rPr>
        <w:t xml:space="preserve">break, reduce “\n” than  </w:t>
      </w:r>
      <w:r>
        <w:rPr>
          <w:rFonts w:hint="default" w:ascii="Calibri" w:hAnsi="Calibri" w:cs="Calibri"/>
          <w:b w:val="0"/>
          <w:bCs w:val="0"/>
          <w:i w:val="0"/>
          <w:iCs w:val="0"/>
          <w:sz w:val="24"/>
          <w:szCs w:val="24"/>
          <w:lang w:val="fr-CA"/>
        </w:rPr>
        <w:t>\n</w:t>
      </w:r>
      <w:r>
        <w:rPr>
          <w:rFonts w:hint="default" w:ascii="Calibri" w:hAnsi="Calibri" w:cs="Calibri"/>
          <w:b w:val="0"/>
          <w:bCs w:val="0"/>
          <w:i/>
          <w:iCs/>
          <w:sz w:val="24"/>
          <w:szCs w:val="24"/>
          <w:lang w:val="fr-CA"/>
        </w:rPr>
        <w:t xml:space="preserve">  </w:t>
      </w:r>
      <w:r>
        <w:rPr>
          <w:rFonts w:hint="default" w:ascii="Calibri" w:hAnsi="Calibri" w:cs="Calibri"/>
          <w:b w:val="0"/>
          <w:bCs w:val="0"/>
          <w:i w:val="0"/>
          <w:iCs w:val="0"/>
          <w:sz w:val="24"/>
          <w:szCs w:val="24"/>
          <w:lang w:val="fr-CA"/>
        </w:rPr>
        <w:t>for real</w:t>
      </w:r>
      <w:r>
        <w:rPr>
          <w:rFonts w:hint="default" w:ascii="Calibri" w:hAnsi="Calibri" w:cs="Calibri"/>
          <w:b w:val="0"/>
          <w:bCs w:val="0"/>
          <w:i/>
          <w:iCs/>
          <w:sz w:val="24"/>
          <w:szCs w:val="24"/>
          <w:lang w:val="fr-CA"/>
        </w:rPr>
        <w:t xml:space="preserve"> </w:t>
      </w:r>
      <w:r>
        <w:rPr>
          <w:rFonts w:hint="default" w:ascii="Calibri" w:hAnsi="Calibri" w:cs="Calibri"/>
          <w:b/>
          <w:bCs/>
          <w:sz w:val="24"/>
          <w:szCs w:val="24"/>
          <w:lang w:val="fr-CA"/>
        </w:rPr>
        <w:t>:</w:t>
      </w:r>
      <w:r>
        <w:rPr>
          <w:rFonts w:hint="default" w:ascii="Calibri" w:hAnsi="Calibri" w:cs="Calibri"/>
          <w:sz w:val="24"/>
          <w:szCs w:val="24"/>
          <w:lang w:val="fr-CA"/>
        </w:rPr>
        <w:t xml:space="preserve"> </w:t>
      </w:r>
    </w:p>
    <w:p>
      <w:pPr>
        <w:spacing w:line="360" w:lineRule="auto"/>
        <w:jc w:val="left"/>
        <w:rPr>
          <w:rFonts w:hint="default" w:ascii="Calibri" w:hAnsi="Calibri" w:cs="Calibri"/>
          <w:sz w:val="24"/>
          <w:szCs w:val="24"/>
          <w:lang w:val="fr-CA"/>
        </w:rPr>
      </w:pPr>
      <w:r>
        <w:rPr>
          <w:rFonts w:hint="default" w:ascii="Calibri" w:hAnsi="Calibri" w:cs="Calibri"/>
          <w:b w:val="0"/>
          <w:bCs w:val="0"/>
          <w:i w:val="0"/>
          <w:iCs w:val="0"/>
          <w:sz w:val="24"/>
          <w:szCs w:val="24"/>
          <w:lang w:val="fr-CA"/>
        </w:rPr>
        <w:t>The outcome needs to be without any breaks “\n”.</w:t>
      </w:r>
    </w:p>
    <w:p>
      <w:pPr>
        <w:spacing w:line="360" w:lineRule="auto"/>
        <w:jc w:val="left"/>
        <w:rPr>
          <w:rFonts w:hint="default" w:ascii="Calibri" w:hAnsi="Calibri" w:cs="Calibri"/>
          <w:sz w:val="24"/>
          <w:szCs w:val="24"/>
          <w:lang w:val="fr-CA"/>
        </w:rPr>
      </w:pPr>
      <w:r>
        <w:rPr>
          <w:rFonts w:hint="default" w:ascii="Calibri" w:hAnsi="Calibri" w:cs="Calibri"/>
          <w:sz w:val="24"/>
          <w:szCs w:val="24"/>
          <w:lang w:val="fr-CA"/>
        </w:rPr>
        <w:t>Use the code below to start the riddle:</w:t>
      </w:r>
    </w:p>
    <w:p>
      <w:pPr>
        <w:spacing w:line="360" w:lineRule="auto"/>
        <w:jc w:val="left"/>
        <w:rPr>
          <w:rFonts w:hint="default" w:ascii="Calibri" w:hAnsi="Calibri" w:cs="Calibri"/>
          <w:sz w:val="24"/>
          <w:szCs w:val="24"/>
          <w:lang w:val="fr-CA"/>
        </w:rPr>
      </w:pPr>
      <w:r>
        <w:rPr>
          <w:rFonts w:hint="default" w:ascii="Calibri" w:hAnsi="Calibri" w:cs="Calibri"/>
          <w:sz w:val="24"/>
          <w:szCs w:val="24"/>
        </w:rPr>
        <mc:AlternateContent>
          <mc:Choice Requires="wps">
            <w:drawing>
              <wp:inline distT="0" distB="0" distL="114300" distR="114300">
                <wp:extent cx="4547870" cy="3174365"/>
                <wp:effectExtent l="4445" t="4445" r="19685" b="6350"/>
                <wp:docPr id="5" name="Text Box 5"/>
                <wp:cNvGraphicFramePr/>
                <a:graphic xmlns:a="http://schemas.openxmlformats.org/drawingml/2006/main">
                  <a:graphicData uri="http://schemas.microsoft.com/office/word/2010/wordprocessingShape">
                    <wps:wsp>
                      <wps:cNvSpPr txBox="1"/>
                      <wps:spPr>
                        <a:xfrm>
                          <a:off x="0" y="0"/>
                          <a:ext cx="4547870" cy="3174365"/>
                        </a:xfrm>
                        <a:prstGeom prst="rect">
                          <a:avLst/>
                        </a:prstGeom>
                        <a:solidFill>
                          <a:schemeClr val="bg1">
                            <a:lumMod val="7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 there is something missing</w:t>
                            </w: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Guido = ["\n", "Thank you for Python"]</w:t>
                            </w:r>
                          </w:p>
                          <w:p>
                            <w:pPr>
                              <w:spacing w:line="240" w:lineRule="auto"/>
                              <w:jc w:val="left"/>
                              <w:rPr>
                                <w:rFonts w:hint="default" w:ascii="Times New Roman" w:hAnsi="Times New Roman" w:cs="Times New Roman"/>
                                <w:sz w:val="24"/>
                                <w:szCs w:val="24"/>
                                <w:lang w:val="fr-CA"/>
                              </w:rPr>
                            </w:pP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hallo = [Guido, "'Zeg Guido dat ik dag zei.'"]</w:t>
                            </w: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hello = ["""</w:t>
                            </w:r>
                          </w:p>
                          <w:p>
                            <w:pPr>
                              <w:spacing w:line="240" w:lineRule="auto"/>
                              <w:jc w:val="left"/>
                              <w:rPr>
                                <w:rFonts w:hint="default" w:ascii="Times New Roman" w:hAnsi="Times New Roman" w:cs="Times New Roman"/>
                                <w:sz w:val="24"/>
                                <w:szCs w:val="24"/>
                                <w:lang w:val="fr-CA"/>
                              </w:rPr>
                            </w:pP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"Ciao",</w:t>
                            </w:r>
                          </w:p>
                          <w:p>
                            <w:pPr>
                              <w:spacing w:line="240" w:lineRule="auto"/>
                              <w:jc w:val="left"/>
                              <w:rPr>
                                <w:rFonts w:hint="default" w:ascii="Times New Roman" w:hAnsi="Times New Roman" w:cs="Times New Roman"/>
                                <w:sz w:val="24"/>
                                <w:szCs w:val="24"/>
                                <w:lang w:val="fr-CA"/>
                              </w:rPr>
                            </w:pP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"Hola",</w:t>
                            </w:r>
                          </w:p>
                          <w:p>
                            <w:pPr>
                              <w:spacing w:line="240" w:lineRule="auto"/>
                              <w:jc w:val="left"/>
                              <w:rPr>
                                <w:rFonts w:hint="default" w:ascii="Times New Roman" w:hAnsi="Times New Roman" w:cs="Times New Roman"/>
                                <w:sz w:val="24"/>
                                <w:szCs w:val="24"/>
                                <w:lang w:val="fr-CA"/>
                              </w:rPr>
                            </w:pP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"Ola",</w:t>
                            </w:r>
                          </w:p>
                          <w:p>
                            <w:pPr>
                              <w:spacing w:line="240" w:lineRule="auto"/>
                              <w:jc w:val="left"/>
                              <w:rPr>
                                <w:rFonts w:hint="default" w:ascii="Times New Roman" w:hAnsi="Times New Roman" w:cs="Times New Roman"/>
                                <w:sz w:val="24"/>
                                <w:szCs w:val="24"/>
                                <w:lang w:val="fr-CA"/>
                              </w:rPr>
                            </w:pP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"Ciao"""]</w:t>
                            </w: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for x in hello:</w:t>
                            </w: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 xml:space="preserve">     hello += hallo</w:t>
                            </w: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 xml:space="preserve">     but_hello_is_also_equal_to_x = hello</w:t>
                            </w: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 xml:space="preserve">     print(but_hello_is_also_equal_to_x)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49.95pt;width:358.1pt;" fillcolor="#BFBFBF [2412]" filled="t" stroked="t" coordsize="21600,21600" o:gfxdata="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O4LuNcAAAAFAQAADwAAAAAAAAABACAAAAAiAAAAZHJzL2Rvd25yZXYueG1sUEsBAhQAFAAAAAgA&#10;h07iQIqXJmpfAgAA2QQAAA4AAAAAAAAAAQAgAAAAJgEAAGRycy9lMm9Eb2MueG1sUEsFBgAAAAAG&#10;AAYAWQEAAPcFAAAAAA==&#10;">
                <v:fill on="t" focussize="0,0"/>
                <v:stroke weight="0.5pt" color="#000000 [3204]" joinstyle="round"/>
                <v:imagedata o:title=""/>
                <o:lock v:ext="edit" aspectratio="f"/>
                <v:textbo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 there is something missing</w:t>
                      </w: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Guido = ["\n", "Thank you for Python"]</w:t>
                      </w:r>
                    </w:p>
                    <w:p>
                      <w:pPr>
                        <w:spacing w:line="240" w:lineRule="auto"/>
                        <w:jc w:val="left"/>
                        <w:rPr>
                          <w:rFonts w:hint="default" w:ascii="Times New Roman" w:hAnsi="Times New Roman" w:cs="Times New Roman"/>
                          <w:sz w:val="24"/>
                          <w:szCs w:val="24"/>
                          <w:lang w:val="fr-CA"/>
                        </w:rPr>
                      </w:pP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hallo = [Guido, "'Zeg Guido dat ik dag zei.'"]</w:t>
                      </w: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hello = ["""</w:t>
                      </w:r>
                    </w:p>
                    <w:p>
                      <w:pPr>
                        <w:spacing w:line="240" w:lineRule="auto"/>
                        <w:jc w:val="left"/>
                        <w:rPr>
                          <w:rFonts w:hint="default" w:ascii="Times New Roman" w:hAnsi="Times New Roman" w:cs="Times New Roman"/>
                          <w:sz w:val="24"/>
                          <w:szCs w:val="24"/>
                          <w:lang w:val="fr-CA"/>
                        </w:rPr>
                      </w:pP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"Ciao",</w:t>
                      </w:r>
                    </w:p>
                    <w:p>
                      <w:pPr>
                        <w:spacing w:line="240" w:lineRule="auto"/>
                        <w:jc w:val="left"/>
                        <w:rPr>
                          <w:rFonts w:hint="default" w:ascii="Times New Roman" w:hAnsi="Times New Roman" w:cs="Times New Roman"/>
                          <w:sz w:val="24"/>
                          <w:szCs w:val="24"/>
                          <w:lang w:val="fr-CA"/>
                        </w:rPr>
                      </w:pP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"Hola",</w:t>
                      </w:r>
                    </w:p>
                    <w:p>
                      <w:pPr>
                        <w:spacing w:line="240" w:lineRule="auto"/>
                        <w:jc w:val="left"/>
                        <w:rPr>
                          <w:rFonts w:hint="default" w:ascii="Times New Roman" w:hAnsi="Times New Roman" w:cs="Times New Roman"/>
                          <w:sz w:val="24"/>
                          <w:szCs w:val="24"/>
                          <w:lang w:val="fr-CA"/>
                        </w:rPr>
                      </w:pP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"Ola",</w:t>
                      </w:r>
                    </w:p>
                    <w:p>
                      <w:pPr>
                        <w:spacing w:line="240" w:lineRule="auto"/>
                        <w:jc w:val="left"/>
                        <w:rPr>
                          <w:rFonts w:hint="default" w:ascii="Times New Roman" w:hAnsi="Times New Roman" w:cs="Times New Roman"/>
                          <w:sz w:val="24"/>
                          <w:szCs w:val="24"/>
                          <w:lang w:val="fr-CA"/>
                        </w:rPr>
                      </w:pP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"Ciao"""]</w:t>
                      </w: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for x in hello:</w:t>
                      </w: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 xml:space="preserve">     hello += hallo</w:t>
                      </w: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 xml:space="preserve">     but_hello_is_also_equal_to_x = hello</w:t>
                      </w:r>
                    </w:p>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 xml:space="preserve">     print(but_hello_is_also_equal_to_x)</w:t>
                      </w:r>
                    </w:p>
                  </w:txbxContent>
                </v:textbox>
                <w10:wrap type="none"/>
                <w10:anchorlock/>
              </v:shape>
            </w:pict>
          </mc:Fallback>
        </mc:AlternateContent>
      </w:r>
    </w:p>
    <w:p>
      <w:pPr>
        <w:spacing w:line="360" w:lineRule="auto"/>
        <w:jc w:val="left"/>
        <w:rPr>
          <w:rFonts w:hint="default" w:ascii="Calibri" w:hAnsi="Calibri" w:cs="Calibri"/>
          <w:b w:val="0"/>
          <w:bCs w:val="0"/>
          <w:sz w:val="24"/>
          <w:szCs w:val="24"/>
          <w:u w:val="none"/>
          <w:lang w:val="fr-CA"/>
        </w:rPr>
      </w:pPr>
    </w:p>
    <w:p>
      <w:pPr>
        <w:spacing w:line="360" w:lineRule="auto"/>
        <w:jc w:val="left"/>
        <w:rPr>
          <w:rFonts w:hint="default" w:ascii="Calibri" w:hAnsi="Calibri" w:cs="Calibri"/>
          <w:b w:val="0"/>
          <w:bCs w:val="0"/>
          <w:sz w:val="24"/>
          <w:szCs w:val="24"/>
          <w:u w:val="none"/>
          <w:lang w:val="fr-CA"/>
        </w:rPr>
      </w:pPr>
    </w:p>
    <w:p>
      <w:pPr>
        <w:spacing w:line="360" w:lineRule="auto"/>
        <w:jc w:val="left"/>
        <w:rPr>
          <w:rFonts w:hint="default" w:ascii="Calibri" w:hAnsi="Calibri" w:cs="Calibri"/>
          <w:b w:val="0"/>
          <w:bCs w:val="0"/>
          <w:sz w:val="24"/>
          <w:szCs w:val="24"/>
          <w:u w:val="none"/>
          <w:lang w:val="fr-CA"/>
        </w:rPr>
      </w:pPr>
    </w:p>
    <w:p>
      <w:pPr>
        <w:spacing w:line="360" w:lineRule="auto"/>
        <w:jc w:val="left"/>
        <w:rPr>
          <w:rFonts w:hint="default" w:ascii="Calibri" w:hAnsi="Calibri" w:cs="Calibri"/>
          <w:b/>
          <w:bCs/>
          <w:sz w:val="24"/>
          <w:szCs w:val="24"/>
          <w:u w:val="single"/>
          <w:lang w:val="fr-CA"/>
        </w:rPr>
      </w:pPr>
      <w:r>
        <w:rPr>
          <w:rFonts w:hint="default" w:ascii="Calibri" w:hAnsi="Calibri" w:cs="Calibri"/>
          <w:b w:val="0"/>
          <w:bCs w:val="0"/>
          <w:sz w:val="24"/>
          <w:szCs w:val="24"/>
          <w:u w:val="none"/>
          <w:lang w:val="fr-CA"/>
        </w:rPr>
        <w:t>If you want the correct one try at least to reach to this output:</w:t>
      </w:r>
    </w:p>
    <w:p>
      <w:pPr>
        <w:spacing w:line="360" w:lineRule="auto"/>
        <w:jc w:val="left"/>
        <w:rPr>
          <w:rFonts w:hint="default" w:ascii="Calibri" w:hAnsi="Calibri" w:cs="Calibri"/>
          <w:b/>
          <w:bCs/>
          <w:sz w:val="24"/>
          <w:szCs w:val="24"/>
          <w:u w:val="single"/>
          <w:lang w:val="fr-CA"/>
        </w:rPr>
      </w:pPr>
      <w:r>
        <w:rPr>
          <w:rFonts w:hint="default" w:ascii="Calibri" w:hAnsi="Calibri" w:cs="Calibri"/>
          <w:b/>
          <w:bCs/>
          <w:i/>
          <w:iCs/>
          <w:sz w:val="24"/>
          <w:szCs w:val="24"/>
          <w:u w:val="single"/>
          <w:lang w:val="fr-CA"/>
        </w:rPr>
        <w:drawing>
          <wp:inline distT="0" distB="0" distL="114300" distR="114300">
            <wp:extent cx="5612130" cy="1081405"/>
            <wp:effectExtent l="0" t="0" r="11430" b="635"/>
            <wp:docPr id="4" name="Picture 4" descr="helloG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elloGuido"/>
                    <pic:cNvPicPr>
                      <a:picLocks noChangeAspect="1"/>
                    </pic:cNvPicPr>
                  </pic:nvPicPr>
                  <pic:blipFill>
                    <a:blip r:embed="rId11"/>
                    <a:srcRect r="60089" b="84206"/>
                    <a:stretch>
                      <a:fillRect/>
                    </a:stretch>
                  </pic:blipFill>
                  <pic:spPr>
                    <a:xfrm>
                      <a:off x="0" y="0"/>
                      <a:ext cx="5612130" cy="1081405"/>
                    </a:xfrm>
                    <a:prstGeom prst="rect">
                      <a:avLst/>
                    </a:prstGeom>
                  </pic:spPr>
                </pic:pic>
              </a:graphicData>
            </a:graphic>
          </wp:inline>
        </w:drawing>
      </w:r>
    </w:p>
    <w:p>
      <w:pPr>
        <w:spacing w:line="360" w:lineRule="auto"/>
        <w:jc w:val="left"/>
        <w:rPr>
          <w:rFonts w:hint="default" w:ascii="Calibri" w:hAnsi="Calibri" w:cs="Calibri"/>
          <w:b w:val="0"/>
          <w:bCs w:val="0"/>
          <w:i w:val="0"/>
          <w:iCs w:val="0"/>
          <w:sz w:val="24"/>
          <w:szCs w:val="24"/>
          <w:u w:val="none"/>
          <w:lang w:val="fr-CA"/>
        </w:rPr>
      </w:pPr>
      <w:r>
        <w:rPr>
          <w:rFonts w:hint="default" w:ascii="Calibri" w:hAnsi="Calibri" w:cs="Calibri"/>
          <w:b/>
          <w:bCs/>
          <w:sz w:val="24"/>
          <w:szCs w:val="24"/>
          <w:u w:val="single"/>
          <w:lang w:val="fr-CA"/>
        </w:rPr>
        <w:t xml:space="preserve">To  “\n” a  </w:t>
      </w:r>
      <w:r>
        <w:rPr>
          <w:rFonts w:hint="default" w:ascii="Calibri" w:hAnsi="Calibri" w:cs="Calibri"/>
          <w:b/>
          <w:bCs/>
          <w:i/>
          <w:iCs/>
          <w:sz w:val="24"/>
          <w:szCs w:val="24"/>
          <w:u w:val="single"/>
          <w:lang w:val="fr-CA"/>
        </w:rPr>
        <w:t>forloop</w:t>
      </w:r>
      <w:r>
        <w:rPr>
          <w:rFonts w:hint="default" w:ascii="Calibri" w:hAnsi="Calibri" w:cs="Calibri"/>
          <w:b/>
          <w:bCs/>
          <w:sz w:val="24"/>
          <w:szCs w:val="24"/>
          <w:u w:val="single"/>
          <w:lang w:val="fr-CA"/>
        </w:rPr>
        <w:t xml:space="preserve"> </w:t>
      </w:r>
      <w:r>
        <w:rPr>
          <w:rFonts w:hint="default" w:ascii="Calibri" w:hAnsi="Calibri" w:cs="Calibri"/>
          <w:b/>
          <w:bCs/>
          <w:i w:val="0"/>
          <w:iCs w:val="0"/>
          <w:sz w:val="24"/>
          <w:szCs w:val="24"/>
          <w:u w:val="single"/>
          <w:lang w:val="fr-CA"/>
        </w:rPr>
        <w:t>we must</w:t>
      </w:r>
      <w:r>
        <w:rPr>
          <w:rFonts w:hint="default" w:ascii="Calibri" w:hAnsi="Calibri" w:cs="Calibri"/>
          <w:b/>
          <w:bCs/>
          <w:i/>
          <w:iCs/>
          <w:sz w:val="24"/>
          <w:szCs w:val="24"/>
          <w:u w:val="single"/>
          <w:lang w:val="fr-CA"/>
        </w:rPr>
        <w:t xml:space="preserve"> </w:t>
      </w:r>
      <w:r>
        <w:rPr>
          <w:rFonts w:hint="default" w:ascii="Calibri" w:hAnsi="Calibri" w:cs="Calibri"/>
          <w:b w:val="0"/>
          <w:bCs w:val="0"/>
          <w:i/>
          <w:iCs/>
          <w:sz w:val="24"/>
          <w:szCs w:val="24"/>
          <w:u w:val="single"/>
          <w:lang w:val="fr-CA"/>
        </w:rPr>
        <w:t xml:space="preserve">\n </w:t>
      </w:r>
      <w:r>
        <w:rPr>
          <w:rFonts w:hint="default" w:ascii="Calibri" w:hAnsi="Calibri" w:cs="Calibri"/>
          <w:b/>
          <w:bCs/>
          <w:i/>
          <w:iCs/>
          <w:sz w:val="24"/>
          <w:szCs w:val="24"/>
          <w:u w:val="single"/>
          <w:lang w:val="fr-CA"/>
        </w:rPr>
        <w:t xml:space="preserve">with </w:t>
      </w:r>
      <w:r>
        <w:rPr>
          <w:rFonts w:hint="default" w:ascii="Calibri" w:hAnsi="Calibri" w:cs="Calibri"/>
          <w:b w:val="0"/>
          <w:bCs w:val="0"/>
          <w:i/>
          <w:iCs/>
          <w:sz w:val="24"/>
          <w:szCs w:val="24"/>
          <w:u w:val="single"/>
          <w:lang w:val="fr-CA"/>
        </w:rPr>
        <w:t>break</w:t>
      </w:r>
      <w:r>
        <w:rPr>
          <w:rFonts w:hint="default" w:ascii="Calibri" w:hAnsi="Calibri" w:cs="Calibri"/>
          <w:b/>
          <w:bCs/>
          <w:i/>
          <w:iCs/>
          <w:sz w:val="24"/>
          <w:szCs w:val="24"/>
          <w:u w:val="single"/>
          <w:lang w:val="fr-CA"/>
        </w:rPr>
        <w:t>.</w:t>
      </w:r>
    </w:p>
    <w:p>
      <w:pPr>
        <w:spacing w:line="360" w:lineRule="auto"/>
        <w:jc w:val="left"/>
        <w:rPr>
          <w:rFonts w:hint="default" w:ascii="Calibri" w:hAnsi="Calibri" w:cs="Calibri"/>
          <w:b w:val="0"/>
          <w:bCs w:val="0"/>
          <w:i w:val="0"/>
          <w:iCs w:val="0"/>
          <w:sz w:val="24"/>
          <w:szCs w:val="24"/>
          <w:u w:val="none"/>
          <w:lang w:val="fr-CA"/>
        </w:rPr>
      </w:pPr>
      <w:r>
        <w:rPr>
          <w:rFonts w:hint="default" w:ascii="Calibri" w:hAnsi="Calibri" w:cs="Calibri"/>
          <w:b w:val="0"/>
          <w:bCs w:val="0"/>
          <w:i w:val="0"/>
          <w:iCs w:val="0"/>
          <w:sz w:val="24"/>
          <w:szCs w:val="24"/>
          <w:u w:val="none"/>
          <w:lang w:val="fr-CA"/>
        </w:rPr>
        <w:t xml:space="preserve">This is the answer. A “\n” was left because now we know how to  </w:t>
      </w:r>
      <w:r>
        <w:rPr>
          <w:rFonts w:hint="default" w:ascii="Calibri" w:hAnsi="Calibri" w:cs="Calibri"/>
          <w:b w:val="0"/>
          <w:bCs w:val="0"/>
          <w:i/>
          <w:iCs/>
          <w:sz w:val="24"/>
          <w:szCs w:val="24"/>
          <w:u w:val="none"/>
          <w:lang w:val="fr-CA"/>
        </w:rPr>
        <w:t>break</w:t>
      </w:r>
      <w:r>
        <w:rPr>
          <w:rFonts w:hint="default" w:ascii="Calibri" w:hAnsi="Calibri" w:cs="Calibri"/>
          <w:b w:val="0"/>
          <w:bCs w:val="0"/>
          <w:i w:val="0"/>
          <w:iCs w:val="0"/>
          <w:sz w:val="24"/>
          <w:szCs w:val="24"/>
          <w:u w:val="none"/>
          <w:lang w:val="fr-CA"/>
        </w:rPr>
        <w:t xml:space="preserve"> a </w:t>
      </w:r>
      <w:r>
        <w:rPr>
          <w:rFonts w:hint="default" w:ascii="Calibri" w:hAnsi="Calibri" w:cs="Calibri"/>
          <w:b w:val="0"/>
          <w:bCs w:val="0"/>
          <w:i/>
          <w:iCs/>
          <w:sz w:val="24"/>
          <w:szCs w:val="24"/>
          <w:u w:val="none"/>
          <w:lang w:val="fr-CA"/>
        </w:rPr>
        <w:t xml:space="preserve">forloop </w:t>
      </w:r>
      <w:r>
        <w:rPr>
          <w:rFonts w:hint="default" w:ascii="Calibri" w:hAnsi="Calibri" w:cs="Calibri"/>
          <w:b w:val="0"/>
          <w:bCs w:val="0"/>
          <w:i w:val="0"/>
          <w:iCs w:val="0"/>
          <w:sz w:val="24"/>
          <w:szCs w:val="24"/>
          <w:u w:val="none"/>
          <w:lang w:val="fr-CA"/>
        </w:rPr>
        <w:t xml:space="preserve">with the right </w:t>
      </w:r>
      <w:r>
        <w:rPr>
          <w:rFonts w:hint="default" w:ascii="Calibri" w:hAnsi="Calibri" w:cs="Calibri"/>
          <w:b w:val="0"/>
          <w:bCs w:val="0"/>
          <w:i/>
          <w:iCs/>
          <w:sz w:val="24"/>
          <w:szCs w:val="24"/>
          <w:u w:val="none"/>
          <w:lang w:val="fr-CA"/>
        </w:rPr>
        <w:t>\n</w:t>
      </w:r>
      <w:r>
        <w:rPr>
          <w:rFonts w:hint="default" w:ascii="Calibri" w:hAnsi="Calibri" w:cs="Calibri"/>
          <w:b w:val="0"/>
          <w:bCs w:val="0"/>
          <w:i w:val="0"/>
          <w:iCs w:val="0"/>
          <w:sz w:val="24"/>
          <w:szCs w:val="24"/>
          <w:u w:val="none"/>
          <w:lang w:val="fr-CA"/>
        </w:rPr>
        <w:t>.</w:t>
      </w:r>
    </w:p>
    <w:p>
      <w:pPr>
        <w:spacing w:line="360" w:lineRule="auto"/>
        <w:jc w:val="left"/>
        <w:rPr>
          <w:rFonts w:hint="default" w:ascii="Calibri" w:hAnsi="Calibri" w:cs="Calibri"/>
          <w:b w:val="0"/>
          <w:bCs w:val="0"/>
          <w:i w:val="0"/>
          <w:iCs w:val="0"/>
          <w:sz w:val="24"/>
          <w:szCs w:val="24"/>
          <w:u w:val="none"/>
          <w:lang w:val="fr-CA"/>
        </w:rPr>
      </w:pPr>
      <w:r>
        <w:rPr>
          <w:rFonts w:hint="default" w:ascii="Calibri" w:hAnsi="Calibri" w:cs="Calibri"/>
          <w:sz w:val="24"/>
          <w:szCs w:val="24"/>
        </w:rPr>
        <mc:AlternateContent>
          <mc:Choice Requires="wps">
            <w:drawing>
              <wp:inline distT="0" distB="0" distL="114300" distR="114300">
                <wp:extent cx="3152140" cy="1557020"/>
                <wp:effectExtent l="4445" t="4445" r="13335" b="8255"/>
                <wp:docPr id="6" name="Text Box 6"/>
                <wp:cNvGraphicFramePr/>
                <a:graphic xmlns:a="http://schemas.openxmlformats.org/drawingml/2006/main">
                  <a:graphicData uri="http://schemas.microsoft.com/office/word/2010/wordprocessingShape">
                    <wps:wsp>
                      <wps:cNvSpPr txBox="1"/>
                      <wps:spPr>
                        <a:xfrm>
                          <a:off x="0" y="0"/>
                          <a:ext cx="3152140" cy="1557020"/>
                        </a:xfrm>
                        <a:prstGeom prst="rect">
                          <a:avLst/>
                        </a:prstGeom>
                        <a:solidFill>
                          <a:schemeClr val="bg1">
                            <a:lumMod val="7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both"/>
                              <w:rPr>
                                <w:rFonts w:hint="default" w:ascii="Times New Roman" w:hAnsi="Times New Roman" w:cs="Times New Roman"/>
                                <w:b w:val="0"/>
                                <w:bCs w:val="0"/>
                                <w:i w:val="0"/>
                                <w:iCs w:val="0"/>
                                <w:sz w:val="24"/>
                                <w:szCs w:val="24"/>
                                <w:u w:val="none"/>
                                <w:lang w:val="fr-CA"/>
                              </w:rPr>
                            </w:pPr>
                            <w:r>
                              <w:rPr>
                                <w:rFonts w:hint="default" w:ascii="Times New Roman" w:hAnsi="Times New Roman" w:cs="Times New Roman"/>
                                <w:b w:val="0"/>
                                <w:bCs w:val="0"/>
                                <w:i w:val="0"/>
                                <w:iCs w:val="0"/>
                                <w:sz w:val="24"/>
                                <w:szCs w:val="24"/>
                                <w:u w:val="none"/>
                                <w:lang w:val="fr-CA"/>
                              </w:rPr>
                              <w:t>Guido = ["\n", "Thank you for Python"]</w:t>
                            </w:r>
                          </w:p>
                          <w:p>
                            <w:pPr>
                              <w:spacing w:line="240" w:lineRule="auto"/>
                              <w:jc w:val="both"/>
                              <w:rPr>
                                <w:rFonts w:hint="default" w:ascii="Times New Roman" w:hAnsi="Times New Roman" w:cs="Times New Roman"/>
                                <w:b w:val="0"/>
                                <w:bCs w:val="0"/>
                                <w:i w:val="0"/>
                                <w:iCs w:val="0"/>
                                <w:sz w:val="24"/>
                                <w:szCs w:val="24"/>
                                <w:u w:val="none"/>
                                <w:lang w:val="fr-CA"/>
                              </w:rPr>
                            </w:pPr>
                            <w:r>
                              <w:rPr>
                                <w:rFonts w:hint="default" w:ascii="Times New Roman" w:hAnsi="Times New Roman" w:cs="Times New Roman"/>
                                <w:b w:val="0"/>
                                <w:bCs w:val="0"/>
                                <w:i w:val="0"/>
                                <w:iCs w:val="0"/>
                                <w:sz w:val="24"/>
                                <w:szCs w:val="24"/>
                                <w:u w:val="none"/>
                                <w:lang w:val="fr-CA"/>
                              </w:rPr>
                              <w:t>hallo = [Guido, "'Zeg Guido dat ik dag zei.'"]</w:t>
                            </w:r>
                          </w:p>
                          <w:p>
                            <w:pPr>
                              <w:spacing w:line="240" w:lineRule="auto"/>
                              <w:jc w:val="both"/>
                              <w:rPr>
                                <w:rFonts w:hint="default" w:ascii="Times New Roman" w:hAnsi="Times New Roman" w:cs="Times New Roman"/>
                                <w:b w:val="0"/>
                                <w:bCs w:val="0"/>
                                <w:i w:val="0"/>
                                <w:iCs w:val="0"/>
                                <w:sz w:val="24"/>
                                <w:szCs w:val="24"/>
                                <w:u w:val="none"/>
                                <w:lang w:val="fr-CA"/>
                              </w:rPr>
                            </w:pPr>
                            <w:r>
                              <w:rPr>
                                <w:rFonts w:hint="default" w:ascii="Times New Roman" w:hAnsi="Times New Roman" w:cs="Times New Roman"/>
                                <w:b w:val="0"/>
                                <w:bCs w:val="0"/>
                                <w:i w:val="0"/>
                                <w:iCs w:val="0"/>
                                <w:sz w:val="24"/>
                                <w:szCs w:val="24"/>
                                <w:u w:val="none"/>
                                <w:lang w:val="fr-CA"/>
                              </w:rPr>
                              <w:t>hello = [""""Ciao","Hola","Ola","Ciao"""]</w:t>
                            </w:r>
                          </w:p>
                          <w:p>
                            <w:pPr>
                              <w:spacing w:line="240" w:lineRule="auto"/>
                              <w:jc w:val="both"/>
                              <w:rPr>
                                <w:rFonts w:hint="default" w:ascii="Times New Roman" w:hAnsi="Times New Roman" w:cs="Times New Roman"/>
                                <w:b w:val="0"/>
                                <w:bCs w:val="0"/>
                                <w:i w:val="0"/>
                                <w:iCs w:val="0"/>
                                <w:sz w:val="24"/>
                                <w:szCs w:val="24"/>
                                <w:u w:val="none"/>
                                <w:lang w:val="fr-CA"/>
                              </w:rPr>
                            </w:pPr>
                            <w:r>
                              <w:rPr>
                                <w:rFonts w:hint="default" w:ascii="Times New Roman" w:hAnsi="Times New Roman" w:cs="Times New Roman"/>
                                <w:b w:val="0"/>
                                <w:bCs w:val="0"/>
                                <w:i w:val="0"/>
                                <w:iCs w:val="0"/>
                                <w:sz w:val="24"/>
                                <w:szCs w:val="24"/>
                                <w:u w:val="none"/>
                                <w:lang w:val="fr-CA"/>
                              </w:rPr>
                              <w:t>for x in hello:</w:t>
                            </w:r>
                          </w:p>
                          <w:p>
                            <w:pPr>
                              <w:spacing w:line="240" w:lineRule="auto"/>
                              <w:ind w:firstLine="720" w:firstLineChars="0"/>
                              <w:jc w:val="left"/>
                              <w:rPr>
                                <w:rFonts w:hint="default" w:ascii="Times New Roman" w:hAnsi="Times New Roman" w:cs="Times New Roman"/>
                                <w:b w:val="0"/>
                                <w:bCs w:val="0"/>
                                <w:i w:val="0"/>
                                <w:iCs w:val="0"/>
                                <w:sz w:val="24"/>
                                <w:szCs w:val="24"/>
                                <w:u w:val="none"/>
                                <w:lang w:val="fr-CA"/>
                              </w:rPr>
                            </w:pPr>
                            <w:r>
                              <w:rPr>
                                <w:rFonts w:hint="default" w:ascii="Times New Roman" w:hAnsi="Times New Roman" w:cs="Times New Roman"/>
                                <w:b w:val="0"/>
                                <w:bCs w:val="0"/>
                                <w:i w:val="0"/>
                                <w:iCs w:val="0"/>
                                <w:sz w:val="24"/>
                                <w:szCs w:val="24"/>
                                <w:u w:val="none"/>
                                <w:lang w:val="fr-CA"/>
                              </w:rPr>
                              <w:t>hello += hallo</w:t>
                            </w:r>
                          </w:p>
                          <w:p>
                            <w:pPr>
                              <w:spacing w:line="240" w:lineRule="auto"/>
                              <w:ind w:firstLine="720" w:firstLineChars="0"/>
                              <w:jc w:val="both"/>
                              <w:rPr>
                                <w:rFonts w:hint="default" w:ascii="Times New Roman" w:hAnsi="Times New Roman" w:cs="Times New Roman"/>
                                <w:b w:val="0"/>
                                <w:bCs w:val="0"/>
                                <w:i w:val="0"/>
                                <w:iCs w:val="0"/>
                                <w:sz w:val="24"/>
                                <w:szCs w:val="24"/>
                                <w:u w:val="none"/>
                                <w:lang w:val="fr-CA"/>
                              </w:rPr>
                            </w:pPr>
                            <w:r>
                              <w:rPr>
                                <w:rFonts w:hint="default" w:ascii="Times New Roman" w:hAnsi="Times New Roman" w:cs="Times New Roman"/>
                                <w:b w:val="0"/>
                                <w:bCs w:val="0"/>
                                <w:i w:val="0"/>
                                <w:iCs w:val="0"/>
                                <w:sz w:val="24"/>
                                <w:szCs w:val="24"/>
                                <w:u w:val="none"/>
                                <w:lang w:val="fr-CA"/>
                              </w:rPr>
                              <w:t>but_hello_is_also_equal_to_x = hello</w:t>
                            </w:r>
                          </w:p>
                          <w:p>
                            <w:pPr>
                              <w:spacing w:line="240" w:lineRule="auto"/>
                              <w:ind w:firstLine="720" w:firstLineChars="0"/>
                              <w:jc w:val="both"/>
                              <w:rPr>
                                <w:rFonts w:hint="default" w:ascii="Times New Roman" w:hAnsi="Times New Roman" w:cs="Times New Roman"/>
                                <w:b w:val="0"/>
                                <w:bCs w:val="0"/>
                                <w:i w:val="0"/>
                                <w:iCs w:val="0"/>
                                <w:sz w:val="24"/>
                                <w:szCs w:val="24"/>
                                <w:u w:val="none"/>
                                <w:lang w:val="fr-CA"/>
                              </w:rPr>
                            </w:pPr>
                            <w:r>
                              <w:rPr>
                                <w:rFonts w:hint="default" w:ascii="Times New Roman" w:hAnsi="Times New Roman" w:cs="Times New Roman"/>
                                <w:b w:val="0"/>
                                <w:bCs w:val="0"/>
                                <w:i w:val="0"/>
                                <w:iCs w:val="0"/>
                                <w:sz w:val="24"/>
                                <w:szCs w:val="24"/>
                                <w:u w:val="none"/>
                                <w:lang w:val="fr-CA"/>
                              </w:rPr>
                              <w:t>print(but_hello_is_also_equal_to_x)</w:t>
                            </w:r>
                          </w:p>
                          <w:p>
                            <w:pPr>
                              <w:spacing w:line="240" w:lineRule="auto"/>
                              <w:ind w:firstLine="720" w:firstLineChars="0"/>
                              <w:jc w:val="both"/>
                              <w:rPr>
                                <w:rFonts w:hint="default" w:ascii="Times New Roman" w:hAnsi="Times New Roman" w:cs="Times New Roman"/>
                                <w:sz w:val="24"/>
                                <w:szCs w:val="24"/>
                                <w:lang w:val="fr-CA"/>
                              </w:rPr>
                            </w:pPr>
                            <w:r>
                              <w:rPr>
                                <w:rFonts w:hint="default" w:ascii="Times New Roman" w:hAnsi="Times New Roman" w:cs="Times New Roman"/>
                                <w:b w:val="0"/>
                                <w:bCs w:val="0"/>
                                <w:i w:val="0"/>
                                <w:iCs w:val="0"/>
                                <w:sz w:val="24"/>
                                <w:szCs w:val="24"/>
                                <w:u w:val="none"/>
                                <w:lang w:val="fr-CA"/>
                              </w:rPr>
                              <w:t>break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22.6pt;width:248.2pt;" fillcolor="#BFBFBF [2412]" filled="t" stroked="t" coordsize="21600,21600" o:gfxdata="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Y&#10;tQg11wAAAAUBAAAPAAAAAAAAAAEAIAAAACIAAABkcnMvZG93bnJldi54bWxQSwECFAAUAAAACACH&#10;TuJA9KJugl4CAADZBAAADgAAAAAAAAABACAAAAAmAQAAZHJzL2Uyb0RvYy54bWxQSwUGAAAAAAYA&#10;BgBZAQAA9gUAAAAA&#10;">
                <v:fill on="t" focussize="0,0"/>
                <v:stroke weight="0.5pt" color="#000000 [3204]" joinstyle="round"/>
                <v:imagedata o:title=""/>
                <o:lock v:ext="edit" aspectratio="f"/>
                <v:textbox>
                  <w:txbxContent>
                    <w:p>
                      <w:pPr>
                        <w:spacing w:line="240" w:lineRule="auto"/>
                        <w:jc w:val="both"/>
                        <w:rPr>
                          <w:rFonts w:hint="default" w:ascii="Times New Roman" w:hAnsi="Times New Roman" w:cs="Times New Roman"/>
                          <w:b w:val="0"/>
                          <w:bCs w:val="0"/>
                          <w:i w:val="0"/>
                          <w:iCs w:val="0"/>
                          <w:sz w:val="24"/>
                          <w:szCs w:val="24"/>
                          <w:u w:val="none"/>
                          <w:lang w:val="fr-CA"/>
                        </w:rPr>
                      </w:pPr>
                      <w:r>
                        <w:rPr>
                          <w:rFonts w:hint="default" w:ascii="Times New Roman" w:hAnsi="Times New Roman" w:cs="Times New Roman"/>
                          <w:b w:val="0"/>
                          <w:bCs w:val="0"/>
                          <w:i w:val="0"/>
                          <w:iCs w:val="0"/>
                          <w:sz w:val="24"/>
                          <w:szCs w:val="24"/>
                          <w:u w:val="none"/>
                          <w:lang w:val="fr-CA"/>
                        </w:rPr>
                        <w:t>Guido = ["\n", "Thank you for Python"]</w:t>
                      </w:r>
                    </w:p>
                    <w:p>
                      <w:pPr>
                        <w:spacing w:line="240" w:lineRule="auto"/>
                        <w:jc w:val="both"/>
                        <w:rPr>
                          <w:rFonts w:hint="default" w:ascii="Times New Roman" w:hAnsi="Times New Roman" w:cs="Times New Roman"/>
                          <w:b w:val="0"/>
                          <w:bCs w:val="0"/>
                          <w:i w:val="0"/>
                          <w:iCs w:val="0"/>
                          <w:sz w:val="24"/>
                          <w:szCs w:val="24"/>
                          <w:u w:val="none"/>
                          <w:lang w:val="fr-CA"/>
                        </w:rPr>
                      </w:pPr>
                      <w:r>
                        <w:rPr>
                          <w:rFonts w:hint="default" w:ascii="Times New Roman" w:hAnsi="Times New Roman" w:cs="Times New Roman"/>
                          <w:b w:val="0"/>
                          <w:bCs w:val="0"/>
                          <w:i w:val="0"/>
                          <w:iCs w:val="0"/>
                          <w:sz w:val="24"/>
                          <w:szCs w:val="24"/>
                          <w:u w:val="none"/>
                          <w:lang w:val="fr-CA"/>
                        </w:rPr>
                        <w:t>hallo = [Guido, "'Zeg Guido dat ik dag zei.'"]</w:t>
                      </w:r>
                    </w:p>
                    <w:p>
                      <w:pPr>
                        <w:spacing w:line="240" w:lineRule="auto"/>
                        <w:jc w:val="both"/>
                        <w:rPr>
                          <w:rFonts w:hint="default" w:ascii="Times New Roman" w:hAnsi="Times New Roman" w:cs="Times New Roman"/>
                          <w:b w:val="0"/>
                          <w:bCs w:val="0"/>
                          <w:i w:val="0"/>
                          <w:iCs w:val="0"/>
                          <w:sz w:val="24"/>
                          <w:szCs w:val="24"/>
                          <w:u w:val="none"/>
                          <w:lang w:val="fr-CA"/>
                        </w:rPr>
                      </w:pPr>
                      <w:r>
                        <w:rPr>
                          <w:rFonts w:hint="default" w:ascii="Times New Roman" w:hAnsi="Times New Roman" w:cs="Times New Roman"/>
                          <w:b w:val="0"/>
                          <w:bCs w:val="0"/>
                          <w:i w:val="0"/>
                          <w:iCs w:val="0"/>
                          <w:sz w:val="24"/>
                          <w:szCs w:val="24"/>
                          <w:u w:val="none"/>
                          <w:lang w:val="fr-CA"/>
                        </w:rPr>
                        <w:t>hello = [""""Ciao","Hola","Ola","Ciao"""]</w:t>
                      </w:r>
                    </w:p>
                    <w:p>
                      <w:pPr>
                        <w:spacing w:line="240" w:lineRule="auto"/>
                        <w:jc w:val="both"/>
                        <w:rPr>
                          <w:rFonts w:hint="default" w:ascii="Times New Roman" w:hAnsi="Times New Roman" w:cs="Times New Roman"/>
                          <w:b w:val="0"/>
                          <w:bCs w:val="0"/>
                          <w:i w:val="0"/>
                          <w:iCs w:val="0"/>
                          <w:sz w:val="24"/>
                          <w:szCs w:val="24"/>
                          <w:u w:val="none"/>
                          <w:lang w:val="fr-CA"/>
                        </w:rPr>
                      </w:pPr>
                      <w:r>
                        <w:rPr>
                          <w:rFonts w:hint="default" w:ascii="Times New Roman" w:hAnsi="Times New Roman" w:cs="Times New Roman"/>
                          <w:b w:val="0"/>
                          <w:bCs w:val="0"/>
                          <w:i w:val="0"/>
                          <w:iCs w:val="0"/>
                          <w:sz w:val="24"/>
                          <w:szCs w:val="24"/>
                          <w:u w:val="none"/>
                          <w:lang w:val="fr-CA"/>
                        </w:rPr>
                        <w:t>for x in hello:</w:t>
                      </w:r>
                    </w:p>
                    <w:p>
                      <w:pPr>
                        <w:spacing w:line="240" w:lineRule="auto"/>
                        <w:ind w:firstLine="720" w:firstLineChars="0"/>
                        <w:jc w:val="left"/>
                        <w:rPr>
                          <w:rFonts w:hint="default" w:ascii="Times New Roman" w:hAnsi="Times New Roman" w:cs="Times New Roman"/>
                          <w:b w:val="0"/>
                          <w:bCs w:val="0"/>
                          <w:i w:val="0"/>
                          <w:iCs w:val="0"/>
                          <w:sz w:val="24"/>
                          <w:szCs w:val="24"/>
                          <w:u w:val="none"/>
                          <w:lang w:val="fr-CA"/>
                        </w:rPr>
                      </w:pPr>
                      <w:r>
                        <w:rPr>
                          <w:rFonts w:hint="default" w:ascii="Times New Roman" w:hAnsi="Times New Roman" w:cs="Times New Roman"/>
                          <w:b w:val="0"/>
                          <w:bCs w:val="0"/>
                          <w:i w:val="0"/>
                          <w:iCs w:val="0"/>
                          <w:sz w:val="24"/>
                          <w:szCs w:val="24"/>
                          <w:u w:val="none"/>
                          <w:lang w:val="fr-CA"/>
                        </w:rPr>
                        <w:t>hello += hallo</w:t>
                      </w:r>
                    </w:p>
                    <w:p>
                      <w:pPr>
                        <w:spacing w:line="240" w:lineRule="auto"/>
                        <w:ind w:firstLine="720" w:firstLineChars="0"/>
                        <w:jc w:val="both"/>
                        <w:rPr>
                          <w:rFonts w:hint="default" w:ascii="Times New Roman" w:hAnsi="Times New Roman" w:cs="Times New Roman"/>
                          <w:b w:val="0"/>
                          <w:bCs w:val="0"/>
                          <w:i w:val="0"/>
                          <w:iCs w:val="0"/>
                          <w:sz w:val="24"/>
                          <w:szCs w:val="24"/>
                          <w:u w:val="none"/>
                          <w:lang w:val="fr-CA"/>
                        </w:rPr>
                      </w:pPr>
                      <w:r>
                        <w:rPr>
                          <w:rFonts w:hint="default" w:ascii="Times New Roman" w:hAnsi="Times New Roman" w:cs="Times New Roman"/>
                          <w:b w:val="0"/>
                          <w:bCs w:val="0"/>
                          <w:i w:val="0"/>
                          <w:iCs w:val="0"/>
                          <w:sz w:val="24"/>
                          <w:szCs w:val="24"/>
                          <w:u w:val="none"/>
                          <w:lang w:val="fr-CA"/>
                        </w:rPr>
                        <w:t>but_hello_is_also_equal_to_x = hello</w:t>
                      </w:r>
                    </w:p>
                    <w:p>
                      <w:pPr>
                        <w:spacing w:line="240" w:lineRule="auto"/>
                        <w:ind w:firstLine="720" w:firstLineChars="0"/>
                        <w:jc w:val="both"/>
                        <w:rPr>
                          <w:rFonts w:hint="default" w:ascii="Times New Roman" w:hAnsi="Times New Roman" w:cs="Times New Roman"/>
                          <w:b w:val="0"/>
                          <w:bCs w:val="0"/>
                          <w:i w:val="0"/>
                          <w:iCs w:val="0"/>
                          <w:sz w:val="24"/>
                          <w:szCs w:val="24"/>
                          <w:u w:val="none"/>
                          <w:lang w:val="fr-CA"/>
                        </w:rPr>
                      </w:pPr>
                      <w:r>
                        <w:rPr>
                          <w:rFonts w:hint="default" w:ascii="Times New Roman" w:hAnsi="Times New Roman" w:cs="Times New Roman"/>
                          <w:b w:val="0"/>
                          <w:bCs w:val="0"/>
                          <w:i w:val="0"/>
                          <w:iCs w:val="0"/>
                          <w:sz w:val="24"/>
                          <w:szCs w:val="24"/>
                          <w:u w:val="none"/>
                          <w:lang w:val="fr-CA"/>
                        </w:rPr>
                        <w:t>print(but_hello_is_also_equal_to_x)</w:t>
                      </w:r>
                    </w:p>
                    <w:p>
                      <w:pPr>
                        <w:spacing w:line="240" w:lineRule="auto"/>
                        <w:ind w:firstLine="720" w:firstLineChars="0"/>
                        <w:jc w:val="both"/>
                        <w:rPr>
                          <w:rFonts w:hint="default" w:ascii="Times New Roman" w:hAnsi="Times New Roman" w:cs="Times New Roman"/>
                          <w:sz w:val="24"/>
                          <w:szCs w:val="24"/>
                          <w:lang w:val="fr-CA"/>
                        </w:rPr>
                      </w:pPr>
                      <w:r>
                        <w:rPr>
                          <w:rFonts w:hint="default" w:ascii="Times New Roman" w:hAnsi="Times New Roman" w:cs="Times New Roman"/>
                          <w:b w:val="0"/>
                          <w:bCs w:val="0"/>
                          <w:i w:val="0"/>
                          <w:iCs w:val="0"/>
                          <w:sz w:val="24"/>
                          <w:szCs w:val="24"/>
                          <w:u w:val="none"/>
                          <w:lang w:val="fr-CA"/>
                        </w:rPr>
                        <w:t>break</w:t>
                      </w:r>
                    </w:p>
                  </w:txbxContent>
                </v:textbox>
                <w10:wrap type="none"/>
                <w10:anchorlock/>
              </v:shape>
            </w:pict>
          </mc:Fallback>
        </mc:AlternateContent>
      </w:r>
    </w:p>
    <w:p>
      <w:pPr>
        <w:spacing w:line="360" w:lineRule="auto"/>
        <w:jc w:val="left"/>
        <w:rPr>
          <w:rFonts w:hint="default" w:ascii="Calibri" w:hAnsi="Calibri" w:cs="Calibri"/>
          <w:b w:val="0"/>
          <w:bCs w:val="0"/>
          <w:i w:val="0"/>
          <w:iCs w:val="0"/>
          <w:sz w:val="24"/>
          <w:szCs w:val="24"/>
          <w:u w:val="none"/>
          <w:lang w:val="fr-CA"/>
        </w:rPr>
      </w:pPr>
    </w:p>
    <w:p>
      <w:pPr>
        <w:spacing w:line="360" w:lineRule="auto"/>
        <w:jc w:val="left"/>
        <w:rPr>
          <w:rFonts w:hint="default" w:ascii="Calibri" w:hAnsi="Calibri" w:cs="Calibri"/>
          <w:b w:val="0"/>
          <w:bCs w:val="0"/>
          <w:i w:val="0"/>
          <w:iCs w:val="0"/>
          <w:sz w:val="24"/>
          <w:szCs w:val="24"/>
          <w:u w:val="none"/>
          <w:lang w:val="fr-CA"/>
        </w:rPr>
      </w:pPr>
      <w:r>
        <w:rPr>
          <w:rFonts w:hint="default" w:ascii="Calibri" w:hAnsi="Calibri" w:cs="Calibri"/>
          <w:b w:val="0"/>
          <w:bCs w:val="0"/>
          <w:i w:val="0"/>
          <w:iCs w:val="0"/>
          <w:sz w:val="24"/>
          <w:szCs w:val="24"/>
          <w:u w:val="none"/>
          <w:lang w:val="fr-CA"/>
        </w:rPr>
        <w:t>BELOW WE HAVE PROJECTS DEVELOPED IN PYTHON, SO FAR SO GOOD DATE RATE:</w:t>
      </w:r>
    </w:p>
    <w:p>
      <w:pPr>
        <w:spacing w:line="360" w:lineRule="auto"/>
        <w:jc w:val="left"/>
        <w:rPr>
          <w:rFonts w:hint="default" w:ascii="Calibri" w:hAnsi="Calibri" w:cs="Calibri"/>
          <w:color w:val="000000"/>
          <w:sz w:val="24"/>
          <w:szCs w:val="24"/>
          <w:lang w:val="fr-CA"/>
        </w:rPr>
      </w:pPr>
      <w:r>
        <w:rPr>
          <w:rFonts w:hint="default" w:ascii="Calibri" w:hAnsi="Calibri" w:cs="Calibri"/>
          <w:b/>
          <w:bCs/>
          <w:i w:val="0"/>
          <w:iCs w:val="0"/>
          <w:sz w:val="24"/>
          <w:szCs w:val="24"/>
          <w:u w:val="none"/>
          <w:lang w:val="fr-CA"/>
        </w:rPr>
        <w:t>Note:</w:t>
      </w:r>
      <w:r>
        <w:rPr>
          <w:rFonts w:hint="default" w:ascii="Calibri" w:hAnsi="Calibri" w:cs="Calibri"/>
          <w:b w:val="0"/>
          <w:bCs w:val="0"/>
          <w:i w:val="0"/>
          <w:iCs w:val="0"/>
          <w:sz w:val="24"/>
          <w:szCs w:val="24"/>
          <w:u w:val="none"/>
          <w:lang w:val="fr-CA"/>
        </w:rPr>
        <w:t xml:space="preserve"> </w:t>
      </w:r>
      <w:r>
        <w:rPr>
          <w:rFonts w:hint="default" w:ascii="Calibri" w:hAnsi="Calibri" w:cs="Calibri"/>
          <w:color w:val="000000"/>
          <w:sz w:val="24"/>
          <w:szCs w:val="24"/>
          <w:lang w:val="fr-CA"/>
        </w:rPr>
        <w:t>Make sure to have your libraries installed before starting a new project, this projects are for practising</w:t>
      </w:r>
      <w:r>
        <w:rPr>
          <w:rFonts w:hint="default" w:ascii="Calibri" w:hAnsi="Calibri" w:cs="Calibri"/>
          <w:color w:val="000000"/>
          <w:sz w:val="24"/>
          <w:szCs w:val="24"/>
          <w:u w:val="none"/>
          <w:lang w:val="fr-CA"/>
        </w:rPr>
        <w:t xml:space="preserve"> rather than copy and paste</w:t>
      </w:r>
      <w:r>
        <w:rPr>
          <w:rFonts w:hint="default" w:ascii="Calibri" w:hAnsi="Calibri" w:cs="Calibri"/>
          <w:color w:val="000000"/>
          <w:sz w:val="24"/>
          <w:szCs w:val="24"/>
          <w:lang w:val="fr-CA"/>
        </w:rPr>
        <w:t>. Meaning that the projects are due to change and that typing is hard but very efficient for practising and have the hands on the mud.</w:t>
      </w:r>
    </w:p>
    <w:p>
      <w:pPr>
        <w:spacing w:line="360" w:lineRule="auto"/>
        <w:jc w:val="left"/>
        <w:rPr>
          <w:rFonts w:hint="default" w:ascii="Calibri" w:hAnsi="Calibri" w:cs="Calibri"/>
          <w:color w:val="000000"/>
          <w:sz w:val="24"/>
          <w:szCs w:val="24"/>
          <w:lang w:val="fr-CA"/>
        </w:rPr>
      </w:pPr>
      <w:r>
        <w:rPr>
          <w:rFonts w:hint="default" w:ascii="Calibri" w:hAnsi="Calibri" w:cs="Calibri"/>
          <w:color w:val="000000"/>
          <w:sz w:val="24"/>
          <w:szCs w:val="24"/>
          <w:lang w:val="fr-CA"/>
        </w:rPr>
        <w:t>Check if a certain library is already installed in your machine:</w:t>
      </w:r>
    </w:p>
    <w:p>
      <w:pPr>
        <w:spacing w:line="360" w:lineRule="auto"/>
        <w:jc w:val="left"/>
        <w:rPr>
          <w:rFonts w:hint="default" w:ascii="Calibri" w:hAnsi="Calibri" w:cs="Calibri"/>
          <w:color w:val="000000"/>
          <w:sz w:val="24"/>
          <w:szCs w:val="24"/>
          <w:lang w:val="fr-CA"/>
        </w:rPr>
      </w:pPr>
      <w:r>
        <w:rPr>
          <w:rFonts w:hint="default" w:ascii="Calibri" w:hAnsi="Calibri" w:cs="Calibri"/>
          <w:sz w:val="24"/>
          <w:szCs w:val="24"/>
        </w:rPr>
        <mc:AlternateContent>
          <mc:Choice Requires="wps">
            <w:drawing>
              <wp:inline distT="0" distB="0" distL="114300" distR="114300">
                <wp:extent cx="2484120" cy="303530"/>
                <wp:effectExtent l="4445" t="4445" r="10795" b="12065"/>
                <wp:docPr id="37" name="Text Box 37"/>
                <wp:cNvGraphicFramePr/>
                <a:graphic xmlns:a="http://schemas.openxmlformats.org/drawingml/2006/main">
                  <a:graphicData uri="http://schemas.microsoft.com/office/word/2010/wordprocessingShape">
                    <wps:wsp>
                      <wps:cNvSpPr txBox="1"/>
                      <wps:spPr>
                        <a:xfrm>
                          <a:off x="0" y="0"/>
                          <a:ext cx="2484120" cy="303530"/>
                        </a:xfrm>
                        <a:prstGeom prst="rect">
                          <a:avLst/>
                        </a:prstGeom>
                        <a:solidFill>
                          <a:schemeClr val="bg1">
                            <a:lumMod val="7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ind w:firstLine="720" w:firstLineChars="0"/>
                              <w:jc w:val="left"/>
                              <w:rPr>
                                <w:rFonts w:hint="default" w:ascii="Times New Roman" w:hAnsi="Times New Roman" w:cs="Times New Roman"/>
                                <w:sz w:val="24"/>
                                <w:szCs w:val="24"/>
                                <w:lang w:val="fr-CA"/>
                              </w:rPr>
                            </w:pPr>
                            <w:r>
                              <w:rPr>
                                <w:rFonts w:hint="default" w:ascii="Times New Roman" w:hAnsi="Times New Roman" w:cs="Times New Roman"/>
                                <w:b w:val="0"/>
                                <w:bCs w:val="0"/>
                                <w:i w:val="0"/>
                                <w:iCs w:val="0"/>
                                <w:sz w:val="24"/>
                                <w:szCs w:val="24"/>
                                <w:u w:val="none"/>
                                <w:lang w:val="fr-CA"/>
                              </w:rPr>
                              <w:t>Eg: pip3 show tk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3.9pt;width:195.6pt;" fillcolor="#BFBFBF [2412]" filled="t" stroked="t" coordsize="21600,21600" o:gfxdata="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2LUINdcAAAAFAQAADwAAAAAAAAABACAAAAAiAAAAZHJzL2Rvd25yZXYueG1sUEsBAhQAFAAAAAgA&#10;h07iQDGCgYJfAgAA2wQAAA4AAAAAAAAAAQAgAAAAJgEAAGRycy9lMm9Eb2MueG1sUEsFBgAAAAAG&#10;AAYAWQEAAPcFAAAAAA==&#10;">
                <v:fill on="t" focussize="0,0"/>
                <v:stroke weight="0.5pt" color="#000000 [3204]" joinstyle="round"/>
                <v:imagedata o:title=""/>
                <o:lock v:ext="edit" aspectratio="f"/>
                <v:textbox>
                  <w:txbxContent>
                    <w:p>
                      <w:pPr>
                        <w:spacing w:line="240" w:lineRule="auto"/>
                        <w:ind w:firstLine="720" w:firstLineChars="0"/>
                        <w:jc w:val="left"/>
                        <w:rPr>
                          <w:rFonts w:hint="default" w:ascii="Times New Roman" w:hAnsi="Times New Roman" w:cs="Times New Roman"/>
                          <w:sz w:val="24"/>
                          <w:szCs w:val="24"/>
                          <w:lang w:val="fr-CA"/>
                        </w:rPr>
                      </w:pPr>
                      <w:r>
                        <w:rPr>
                          <w:rFonts w:hint="default" w:ascii="Times New Roman" w:hAnsi="Times New Roman" w:cs="Times New Roman"/>
                          <w:b w:val="0"/>
                          <w:bCs w:val="0"/>
                          <w:i w:val="0"/>
                          <w:iCs w:val="0"/>
                          <w:sz w:val="24"/>
                          <w:szCs w:val="24"/>
                          <w:u w:val="none"/>
                          <w:lang w:val="fr-CA"/>
                        </w:rPr>
                        <w:t>Eg: pip3 show tk</w:t>
                      </w:r>
                    </w:p>
                  </w:txbxContent>
                </v:textbox>
                <w10:wrap type="none"/>
                <w10:anchorlock/>
              </v:shape>
            </w:pict>
          </mc:Fallback>
        </mc:AlternateConten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rFonts w:hint="default" w:ascii="Calibri" w:hAnsi="Calibri" w:cs="Calibri"/>
          <w:b/>
          <w:bCs/>
          <w:color w:val="000000"/>
          <w:sz w:val="24"/>
          <w:szCs w:val="24"/>
          <w:lang w:val="fr-CA"/>
        </w:rPr>
        <w:t># **GUI Alarm Clock v 0.1.0** -(29-12-2022)</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t xml:space="preserve">The first project I developed is a GUI Alarm clock that can take user input and rings at the desired time but I failed to play put sound and make it ring, we have all necessary features of an alarm clock but we dont have sound. It is on </w:t>
      </w:r>
      <w:r>
        <w:rPr>
          <w:rFonts w:hint="default" w:ascii="Calibri" w:hAnsi="Calibri" w:cs="Calibri"/>
          <w:color w:val="000000"/>
          <w:sz w:val="24"/>
          <w:szCs w:val="24"/>
          <w:u w:val="single"/>
          <w:lang w:val="fr-CA"/>
        </w:rPr>
        <w:t xml:space="preserve">version </w:t>
      </w:r>
      <w:r>
        <w:rPr>
          <w:rFonts w:hint="default" w:ascii="Calibri" w:hAnsi="Calibri"/>
          <w:color w:val="000000"/>
          <w:sz w:val="24"/>
          <w:szCs w:val="24"/>
          <w:u w:val="single"/>
          <w:lang w:val="fr-CA"/>
        </w:rPr>
        <w:t>0.1.01</w:t>
      </w:r>
      <w:r>
        <w:rPr>
          <w:rFonts w:hint="default" w:ascii="Calibri" w:hAnsi="Calibri"/>
          <w:color w:val="000000"/>
          <w:sz w:val="24"/>
          <w:szCs w:val="24"/>
          <w:u w:val="none"/>
          <w:lang w:val="fr-CA"/>
        </w:rPr>
        <w:t xml:space="preserve"> with the size of 3.07 Kb</w:t>
      </w:r>
      <w:r>
        <w:rPr>
          <w:rFonts w:hint="default" w:ascii="Calibri" w:hAnsi="Calibri" w:cs="Calibri"/>
          <w:color w:val="000000"/>
          <w:sz w:val="24"/>
          <w:szCs w:val="24"/>
          <w:lang w:val="fr-CA"/>
        </w:rPr>
        <w: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b/>
          <w:bCs/>
          <w:color w:val="000000"/>
          <w:sz w:val="24"/>
          <w:szCs w:val="24"/>
          <w:lang w:val="fr-CA"/>
        </w:rPr>
        <w:t>Utility or why Develop:</w:t>
      </w:r>
      <w:r>
        <w:rPr>
          <w:rFonts w:hint="default" w:ascii="Calibri" w:hAnsi="Calibri" w:cs="Calibri"/>
          <w:color w:val="000000"/>
          <w:sz w:val="24"/>
          <w:szCs w:val="24"/>
          <w:lang w:val="fr-CA"/>
        </w:rPr>
        <w:t xml:space="preserve"> This project was developed to motivate me to be punctual with my study time, it does not play sound but it sure introduced me to a place where possibilities appear all the time. </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b/>
          <w:bCs/>
          <w:color w:val="000000"/>
          <w:sz w:val="24"/>
          <w:szCs w:val="24"/>
          <w:lang w:val="fr-CA"/>
        </w:rPr>
        <w:t>## **Libraries Used:**</w:t>
      </w:r>
      <w:r>
        <w:rPr>
          <w:rFonts w:hint="default" w:ascii="Calibri" w:hAnsi="Calibri" w:cs="Calibri"/>
          <w:color w:val="000000"/>
          <w:sz w:val="24"/>
          <w:szCs w:val="24"/>
          <w:lang w:val="fr-CA"/>
        </w:rPr>
        <w:t xml:space="preserve"> TKinter, datatime, time and windsound.</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t>### Program instructions:</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sz w:val="24"/>
        </w:rPr>
        <mc:AlternateContent>
          <mc:Choice Requires="wps">
            <w:drawing>
              <wp:inline distT="0" distB="0" distL="114300" distR="114300">
                <wp:extent cx="4962525" cy="3894455"/>
                <wp:effectExtent l="4445" t="4445" r="16510" b="17780"/>
                <wp:docPr id="7" name="Text Box 7"/>
                <wp:cNvGraphicFramePr/>
                <a:graphic xmlns:a="http://schemas.openxmlformats.org/drawingml/2006/main">
                  <a:graphicData uri="http://schemas.microsoft.com/office/word/2010/wordprocessingShape">
                    <wps:wsp>
                      <wps:cNvSpPr txBox="1"/>
                      <wps:spPr>
                        <a:xfrm>
                          <a:off x="0" y="0"/>
                          <a:ext cx="4962525" cy="3894455"/>
                        </a:xfrm>
                        <a:prstGeom prst="rect">
                          <a:avLst/>
                        </a:prstGeom>
                        <a:solidFill>
                          <a:schemeClr val="bg1">
                            <a:lumMod val="7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GIT: @drafonsopena</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Th</w:t>
                            </w:r>
                            <w:r>
                              <w:rPr>
                                <w:rFonts w:hint="default" w:cs="Times New Roman"/>
                                <w:color w:val="000000"/>
                                <w:sz w:val="24"/>
                                <w:szCs w:val="24"/>
                                <w:lang w:val="fr-CA"/>
                              </w:rPr>
                              <w:t>is objective of this project is to create an A</w:t>
                            </w:r>
                            <w:r>
                              <w:rPr>
                                <w:rFonts w:hint="default" w:ascii="Times New Roman" w:hAnsi="Times New Roman" w:cs="Times New Roman"/>
                                <w:color w:val="000000"/>
                                <w:sz w:val="24"/>
                                <w:szCs w:val="24"/>
                                <w:lang w:val="fr-CA"/>
                              </w:rPr>
                              <w:t xml:space="preserve">larm </w:t>
                            </w:r>
                            <w:r>
                              <w:rPr>
                                <w:rFonts w:hint="default" w:cs="Times New Roman"/>
                                <w:color w:val="000000"/>
                                <w:sz w:val="24"/>
                                <w:szCs w:val="24"/>
                                <w:lang w:val="fr-CA"/>
                              </w:rPr>
                              <w:t>C</w:t>
                            </w:r>
                            <w:r>
                              <w:rPr>
                                <w:rFonts w:hint="default" w:ascii="Times New Roman" w:hAnsi="Times New Roman" w:cs="Times New Roman"/>
                                <w:color w:val="000000"/>
                                <w:sz w:val="24"/>
                                <w:szCs w:val="24"/>
                                <w:lang w:val="fr-CA"/>
                              </w:rPr>
                              <w:t>lock using Python.</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Group:</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+-+---------------- 1 ----------------</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Prerequisites:</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w:t>
                            </w:r>
                            <w:r>
                              <w:rPr>
                                <w:rFonts w:hint="default" w:ascii="Times New Roman" w:hAnsi="Times New Roman" w:cs="Times New Roman"/>
                                <w:sz w:val="24"/>
                                <w:szCs w:val="24"/>
                                <w:lang w:val="fr-CA"/>
                              </w:rPr>
                              <w:t>Install libraries (eg: pip3 install tk)</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Basic Python skills</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Use </w:t>
                            </w:r>
                            <w:r>
                              <w:rPr>
                                <w:rFonts w:hint="default" w:cs="Times New Roman"/>
                                <w:color w:val="000000"/>
                                <w:sz w:val="24"/>
                                <w:szCs w:val="24"/>
                                <w:lang w:val="fr-CA"/>
                              </w:rPr>
                              <w:t>of a</w:t>
                            </w:r>
                            <w:r>
                              <w:rPr>
                                <w:rFonts w:hint="default" w:ascii="Times New Roman" w:hAnsi="Times New Roman" w:cs="Times New Roman"/>
                                <w:color w:val="000000"/>
                                <w:sz w:val="24"/>
                                <w:szCs w:val="24"/>
                                <w:lang w:val="fr-CA"/>
                              </w:rPr>
                              <w:t xml:space="preserve"> virtual environment</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+---------------- 2 ----------------</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Project File Structure:</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Import all the needed libraries/modules</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Use 'while' loop which takes argument of the time</w:t>
                            </w:r>
                          </w:p>
                          <w:p>
                            <w:pPr>
                              <w:pStyle w:val="85"/>
                              <w:keepNext w:val="0"/>
                              <w:keepLines w:val="0"/>
                              <w:widowControl/>
                              <w:suppressLineNumbers w:val="0"/>
                              <w:spacing w:before="0" w:beforeAutospacing="0" w:after="0" w:afterAutospacing="0" w:line="240" w:lineRule="auto"/>
                              <w:ind w:left="0" w:right="0" w:firstLine="20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Create a dialog box for user input</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+---------------- 3 ----------------</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w:t>
                            </w:r>
                            <w:r>
                              <w:rPr>
                                <w:rFonts w:hint="default" w:cs="Times New Roman"/>
                                <w:color w:val="000000"/>
                                <w:sz w:val="24"/>
                                <w:szCs w:val="24"/>
                                <w:lang w:val="fr-CA"/>
                              </w:rPr>
                              <w:t>L</w:t>
                            </w:r>
                            <w:r>
                              <w:rPr>
                                <w:rFonts w:hint="default" w:ascii="Times New Roman" w:hAnsi="Times New Roman" w:cs="Times New Roman"/>
                                <w:color w:val="000000"/>
                                <w:sz w:val="24"/>
                                <w:szCs w:val="24"/>
                                <w:lang w:val="fr-CA"/>
                              </w:rPr>
                              <w:t>ibraries for the</w:t>
                            </w:r>
                            <w:r>
                              <w:rPr>
                                <w:rFonts w:hint="default" w:cs="Times New Roman"/>
                                <w:color w:val="000000"/>
                                <w:sz w:val="24"/>
                                <w:szCs w:val="24"/>
                                <w:lang w:val="fr-CA"/>
                              </w:rPr>
                              <w:t xml:space="preserve"> GUI</w:t>
                            </w:r>
                            <w:r>
                              <w:rPr>
                                <w:rFonts w:hint="default" w:ascii="Times New Roman" w:hAnsi="Times New Roman" w:cs="Times New Roman"/>
                                <w:color w:val="000000"/>
                                <w:sz w:val="24"/>
                                <w:szCs w:val="24"/>
                                <w:lang w:val="fr-CA"/>
                              </w:rPr>
                              <w:t xml:space="preserve"> </w:t>
                            </w:r>
                            <w:r>
                              <w:rPr>
                                <w:rFonts w:hint="default" w:cs="Times New Roman"/>
                                <w:color w:val="000000"/>
                                <w:sz w:val="24"/>
                                <w:szCs w:val="24"/>
                                <w:lang w:val="fr-CA"/>
                              </w:rPr>
                              <w:t>A</w:t>
                            </w:r>
                            <w:r>
                              <w:rPr>
                                <w:rFonts w:hint="default" w:ascii="Times New Roman" w:hAnsi="Times New Roman" w:cs="Times New Roman"/>
                                <w:color w:val="000000"/>
                                <w:sz w:val="24"/>
                                <w:szCs w:val="24"/>
                                <w:lang w:val="fr-CA"/>
                              </w:rPr>
                              <w:t xml:space="preserve">larm </w:t>
                            </w:r>
                            <w:r>
                              <w:rPr>
                                <w:rFonts w:hint="default" w:cs="Times New Roman"/>
                                <w:color w:val="000000"/>
                                <w:sz w:val="24"/>
                                <w:szCs w:val="24"/>
                                <w:lang w:val="fr-CA"/>
                              </w:rPr>
                              <w:t>C</w:t>
                            </w:r>
                            <w:r>
                              <w:rPr>
                                <w:rFonts w:hint="default" w:ascii="Times New Roman" w:hAnsi="Times New Roman" w:cs="Times New Roman"/>
                                <w:color w:val="000000"/>
                                <w:sz w:val="24"/>
                                <w:szCs w:val="24"/>
                                <w:lang w:val="fr-CA"/>
                              </w:rPr>
                              <w:t>lock:</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From tkinter import *</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Import datetime</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Import time</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Import winsound</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06.65pt;width:390.75pt;" fillcolor="#BFBFBF [2412]" filled="t" stroked="t" coordsize="21600,21600" o:gfxdata="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q5LQa9cAAAAFAQAADwAAAAAAAAABACAAAAAiAAAAZHJzL2Rvd25yZXYueG1sUEsBAhQAFAAAAAgA&#10;h07iQPjyoeNfAgAA2QQAAA4AAAAAAAAAAQAgAAAAJgEAAGRycy9lMm9Eb2MueG1sUEsFBgAAAAAG&#10;AAYAWQEAAPcFAAAAAA==&#10;">
                <v:fill on="t" focussize="0,0"/>
                <v:stroke weight="0.5pt" color="#000000 [3204]" joinstyle="round"/>
                <v:imagedata o:title=""/>
                <o:lock v:ext="edit" aspectratio="f"/>
                <v:textbox>
                  <w:txbxContent>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GIT: @drafonsopena</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Th</w:t>
                      </w:r>
                      <w:r>
                        <w:rPr>
                          <w:rFonts w:hint="default" w:cs="Times New Roman"/>
                          <w:color w:val="000000"/>
                          <w:sz w:val="24"/>
                          <w:szCs w:val="24"/>
                          <w:lang w:val="fr-CA"/>
                        </w:rPr>
                        <w:t>is objective of this project is to create an A</w:t>
                      </w:r>
                      <w:r>
                        <w:rPr>
                          <w:rFonts w:hint="default" w:ascii="Times New Roman" w:hAnsi="Times New Roman" w:cs="Times New Roman"/>
                          <w:color w:val="000000"/>
                          <w:sz w:val="24"/>
                          <w:szCs w:val="24"/>
                          <w:lang w:val="fr-CA"/>
                        </w:rPr>
                        <w:t xml:space="preserve">larm </w:t>
                      </w:r>
                      <w:r>
                        <w:rPr>
                          <w:rFonts w:hint="default" w:cs="Times New Roman"/>
                          <w:color w:val="000000"/>
                          <w:sz w:val="24"/>
                          <w:szCs w:val="24"/>
                          <w:lang w:val="fr-CA"/>
                        </w:rPr>
                        <w:t>C</w:t>
                      </w:r>
                      <w:r>
                        <w:rPr>
                          <w:rFonts w:hint="default" w:ascii="Times New Roman" w:hAnsi="Times New Roman" w:cs="Times New Roman"/>
                          <w:color w:val="000000"/>
                          <w:sz w:val="24"/>
                          <w:szCs w:val="24"/>
                          <w:lang w:val="fr-CA"/>
                        </w:rPr>
                        <w:t>lock using Python.</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Group:</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+-+---------------- 1 ----------------</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Prerequisites:</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w:t>
                      </w:r>
                      <w:r>
                        <w:rPr>
                          <w:rFonts w:hint="default" w:ascii="Times New Roman" w:hAnsi="Times New Roman" w:cs="Times New Roman"/>
                          <w:sz w:val="24"/>
                          <w:szCs w:val="24"/>
                          <w:lang w:val="fr-CA"/>
                        </w:rPr>
                        <w:t>Install libraries (eg: pip3 install tk)</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Basic Python skills</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Use </w:t>
                      </w:r>
                      <w:r>
                        <w:rPr>
                          <w:rFonts w:hint="default" w:cs="Times New Roman"/>
                          <w:color w:val="000000"/>
                          <w:sz w:val="24"/>
                          <w:szCs w:val="24"/>
                          <w:lang w:val="fr-CA"/>
                        </w:rPr>
                        <w:t>of a</w:t>
                      </w:r>
                      <w:r>
                        <w:rPr>
                          <w:rFonts w:hint="default" w:ascii="Times New Roman" w:hAnsi="Times New Roman" w:cs="Times New Roman"/>
                          <w:color w:val="000000"/>
                          <w:sz w:val="24"/>
                          <w:szCs w:val="24"/>
                          <w:lang w:val="fr-CA"/>
                        </w:rPr>
                        <w:t xml:space="preserve"> virtual environment</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+---------------- 2 ----------------</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Project File Structure:</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Import all the needed libraries/modules</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Use 'while' loop which takes argument of the time</w:t>
                      </w:r>
                    </w:p>
                    <w:p>
                      <w:pPr>
                        <w:pStyle w:val="85"/>
                        <w:keepNext w:val="0"/>
                        <w:keepLines w:val="0"/>
                        <w:widowControl/>
                        <w:suppressLineNumbers w:val="0"/>
                        <w:spacing w:before="0" w:beforeAutospacing="0" w:after="0" w:afterAutospacing="0" w:line="240" w:lineRule="auto"/>
                        <w:ind w:left="0" w:right="0" w:firstLine="20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Create a dialog box for user input</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+---------------- 3 ----------------</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w:t>
                      </w:r>
                      <w:r>
                        <w:rPr>
                          <w:rFonts w:hint="default" w:cs="Times New Roman"/>
                          <w:color w:val="000000"/>
                          <w:sz w:val="24"/>
                          <w:szCs w:val="24"/>
                          <w:lang w:val="fr-CA"/>
                        </w:rPr>
                        <w:t>L</w:t>
                      </w:r>
                      <w:r>
                        <w:rPr>
                          <w:rFonts w:hint="default" w:ascii="Times New Roman" w:hAnsi="Times New Roman" w:cs="Times New Roman"/>
                          <w:color w:val="000000"/>
                          <w:sz w:val="24"/>
                          <w:szCs w:val="24"/>
                          <w:lang w:val="fr-CA"/>
                        </w:rPr>
                        <w:t>ibraries for the</w:t>
                      </w:r>
                      <w:r>
                        <w:rPr>
                          <w:rFonts w:hint="default" w:cs="Times New Roman"/>
                          <w:color w:val="000000"/>
                          <w:sz w:val="24"/>
                          <w:szCs w:val="24"/>
                          <w:lang w:val="fr-CA"/>
                        </w:rPr>
                        <w:t xml:space="preserve"> GUI</w:t>
                      </w:r>
                      <w:r>
                        <w:rPr>
                          <w:rFonts w:hint="default" w:ascii="Times New Roman" w:hAnsi="Times New Roman" w:cs="Times New Roman"/>
                          <w:color w:val="000000"/>
                          <w:sz w:val="24"/>
                          <w:szCs w:val="24"/>
                          <w:lang w:val="fr-CA"/>
                        </w:rPr>
                        <w:t xml:space="preserve"> </w:t>
                      </w:r>
                      <w:r>
                        <w:rPr>
                          <w:rFonts w:hint="default" w:cs="Times New Roman"/>
                          <w:color w:val="000000"/>
                          <w:sz w:val="24"/>
                          <w:szCs w:val="24"/>
                          <w:lang w:val="fr-CA"/>
                        </w:rPr>
                        <w:t>A</w:t>
                      </w:r>
                      <w:r>
                        <w:rPr>
                          <w:rFonts w:hint="default" w:ascii="Times New Roman" w:hAnsi="Times New Roman" w:cs="Times New Roman"/>
                          <w:color w:val="000000"/>
                          <w:sz w:val="24"/>
                          <w:szCs w:val="24"/>
                          <w:lang w:val="fr-CA"/>
                        </w:rPr>
                        <w:t xml:space="preserve">larm </w:t>
                      </w:r>
                      <w:r>
                        <w:rPr>
                          <w:rFonts w:hint="default" w:cs="Times New Roman"/>
                          <w:color w:val="000000"/>
                          <w:sz w:val="24"/>
                          <w:szCs w:val="24"/>
                          <w:lang w:val="fr-CA"/>
                        </w:rPr>
                        <w:t>C</w:t>
                      </w:r>
                      <w:r>
                        <w:rPr>
                          <w:rFonts w:hint="default" w:ascii="Times New Roman" w:hAnsi="Times New Roman" w:cs="Times New Roman"/>
                          <w:color w:val="000000"/>
                          <w:sz w:val="24"/>
                          <w:szCs w:val="24"/>
                          <w:lang w:val="fr-CA"/>
                        </w:rPr>
                        <w:t>lock:</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From tkinter import *</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Import datetime</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Import time</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 Import winsound</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w:t>
                      </w:r>
                    </w:p>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w:t>
                      </w:r>
                    </w:p>
                  </w:txbxContent>
                </v:textbox>
                <w10:wrap type="none"/>
                <w10:anchorlock/>
              </v:shape>
            </w:pict>
          </mc:Fallback>
        </mc:AlternateConten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b/>
          <w:bCs/>
          <w:color w:val="000000"/>
          <w:sz w:val="24"/>
          <w:szCs w:val="24"/>
          <w:lang w:val="fr-CA"/>
        </w:rPr>
        <w:t xml:space="preserve">## **Future Changes:** </w:t>
      </w:r>
      <w:r>
        <w:rPr>
          <w:rFonts w:hint="default" w:ascii="Calibri" w:hAnsi="Calibri" w:cs="Calibri"/>
          <w:color w:val="000000"/>
          <w:sz w:val="24"/>
          <w:szCs w:val="24"/>
          <w:lang w:val="fr-CA"/>
        </w:rPr>
        <w:t>In a later version we will have sound, pop-up reminders, probably a different front-end and back-end too.</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drawing>
          <wp:inline distT="0" distB="0" distL="114300" distR="114300">
            <wp:extent cx="3272155" cy="2671445"/>
            <wp:effectExtent l="0" t="0" r="4445" b="10795"/>
            <wp:docPr id="10" name="Picture 10" descr="alarmClock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larmClockGUI"/>
                    <pic:cNvPicPr>
                      <a:picLocks noChangeAspect="1"/>
                    </pic:cNvPicPr>
                  </pic:nvPicPr>
                  <pic:blipFill>
                    <a:blip r:embed="rId12"/>
                    <a:srcRect l="1999" r="1756" b="2818"/>
                    <a:stretch>
                      <a:fillRect/>
                    </a:stretch>
                  </pic:blipFill>
                  <pic:spPr>
                    <a:xfrm>
                      <a:off x="0" y="0"/>
                      <a:ext cx="3272155" cy="2671445"/>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t>This how the GUI Alarm Clock looks like. And I named ir “ClockS Alarm”.</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drawing>
          <wp:inline distT="0" distB="0" distL="114300" distR="114300">
            <wp:extent cx="3208020" cy="1735455"/>
            <wp:effectExtent l="0" t="0" r="7620" b="1905"/>
            <wp:docPr id="11" name="Picture 11" descr="outputAlarm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outputAlarmClock"/>
                    <pic:cNvPicPr>
                      <a:picLocks noChangeAspect="1"/>
                    </pic:cNvPicPr>
                  </pic:nvPicPr>
                  <pic:blipFill>
                    <a:blip r:embed="rId13"/>
                    <a:srcRect t="71328" r="77527" b="18854"/>
                    <a:stretch>
                      <a:fillRect/>
                    </a:stretch>
                  </pic:blipFill>
                  <pic:spPr>
                    <a:xfrm>
                      <a:off x="0" y="0"/>
                      <a:ext cx="3208020" cy="1735455"/>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rFonts w:hint="default" w:ascii="Calibri" w:hAnsi="Calibri" w:cs="Calibri"/>
          <w:color w:val="000000"/>
          <w:sz w:val="24"/>
          <w:szCs w:val="24"/>
          <w:lang w:val="fr-CA"/>
        </w:rPr>
        <w:t>Last time I run it, outputs this but I dont understand how the countdown of the clock works! For the waking time the user inserts!</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rFonts w:hint="default" w:ascii="Calibri" w:hAnsi="Calibri" w:cs="Calibri"/>
          <w:b/>
          <w:bCs/>
          <w:color w:val="000000"/>
          <w:sz w:val="24"/>
          <w:szCs w:val="24"/>
          <w:lang w:val="fr-CA"/>
        </w:rPr>
        <w:t># **Password Generator** -(31-12-2022)</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t xml:space="preserve">The second project I developed is a Password Generator that can create a random or customized password for the user; to allow the user to copy the generated password with a click; and choose the length of the password. It was hard to understand how to increase the number of characters, currently it goes from eight to thirty two real quick. It is on </w:t>
      </w:r>
      <w:r>
        <w:rPr>
          <w:rFonts w:hint="default" w:ascii="Calibri" w:hAnsi="Calibri" w:cs="Calibri"/>
          <w:color w:val="000000"/>
          <w:sz w:val="24"/>
          <w:szCs w:val="24"/>
          <w:u w:val="single"/>
          <w:lang w:val="fr-CA"/>
        </w:rPr>
        <w:t xml:space="preserve">version </w:t>
      </w:r>
      <w:r>
        <w:rPr>
          <w:rFonts w:hint="default" w:ascii="Calibri" w:hAnsi="Calibri"/>
          <w:color w:val="000000"/>
          <w:sz w:val="24"/>
          <w:szCs w:val="24"/>
          <w:u w:val="single"/>
          <w:lang w:val="fr-CA"/>
        </w:rPr>
        <w:t>0.1.02</w:t>
      </w:r>
      <w:r>
        <w:rPr>
          <w:rFonts w:hint="default" w:ascii="Calibri" w:hAnsi="Calibri"/>
          <w:color w:val="000000"/>
          <w:sz w:val="24"/>
          <w:szCs w:val="24"/>
          <w:u w:val="none"/>
          <w:lang w:val="fr-CA"/>
        </w:rPr>
        <w:t xml:space="preserve"> with the size of 2.92 Kb</w:t>
      </w:r>
      <w:r>
        <w:rPr>
          <w:rFonts w:hint="default" w:ascii="Calibri" w:hAnsi="Calibri" w:cs="Calibri"/>
          <w:color w:val="000000"/>
          <w:sz w:val="24"/>
          <w:szCs w:val="24"/>
          <w:lang w:val="fr-CA"/>
        </w:rPr>
        <w: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r>
        <w:rPr>
          <w:rFonts w:hint="default" w:ascii="Calibri" w:hAnsi="Calibri" w:cs="Calibri"/>
          <w:b/>
          <w:bCs/>
          <w:color w:val="000000"/>
          <w:sz w:val="24"/>
          <w:szCs w:val="24"/>
          <w:lang w:val="fr-CA"/>
        </w:rPr>
        <w:t xml:space="preserve">Utility or why Develop: </w:t>
      </w:r>
      <w:r>
        <w:rPr>
          <w:rFonts w:hint="default" w:ascii="Calibri" w:hAnsi="Calibri" w:cs="Calibri"/>
          <w:b w:val="0"/>
          <w:bCs w:val="0"/>
          <w:color w:val="000000"/>
          <w:sz w:val="24"/>
          <w:szCs w:val="24"/>
          <w:lang w:val="fr-CA"/>
        </w:rPr>
        <w:t>This project was developed to keep my ‘</w:t>
      </w:r>
      <w:r>
        <w:rPr>
          <w:rFonts w:hint="default" w:ascii="Calibri" w:hAnsi="Calibri" w:cs="Calibri"/>
          <w:b w:val="0"/>
          <w:bCs w:val="0"/>
          <w:i/>
          <w:iCs/>
          <w:color w:val="000000"/>
          <w:sz w:val="24"/>
          <w:szCs w:val="24"/>
          <w:lang w:val="fr-CA"/>
        </w:rPr>
        <w:t>password1</w:t>
      </w:r>
      <w:r>
        <w:rPr>
          <w:rFonts w:hint="default" w:ascii="Calibri" w:hAnsi="Calibri" w:cs="Calibri"/>
          <w:b w:val="0"/>
          <w:bCs w:val="0"/>
          <w:color w:val="000000"/>
          <w:sz w:val="24"/>
          <w:szCs w:val="24"/>
          <w:lang w:val="fr-CA"/>
        </w:rPr>
        <w:t>’ strange and safer. This project can be used for security measures and protection.</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r>
        <w:rPr>
          <w:rFonts w:hint="default" w:ascii="Calibri" w:hAnsi="Calibri" w:cs="Calibri"/>
          <w:b/>
          <w:bCs/>
          <w:color w:val="000000"/>
          <w:sz w:val="24"/>
          <w:szCs w:val="24"/>
          <w:lang w:val="fr-CA"/>
        </w:rPr>
        <w:t>Libraries and Prerequisites:</w:t>
      </w:r>
      <w:r>
        <w:rPr>
          <w:rFonts w:hint="default" w:ascii="Calibri" w:hAnsi="Calibri" w:cs="Calibri"/>
          <w:b w:val="0"/>
          <w:bCs w:val="0"/>
          <w:color w:val="000000"/>
          <w:sz w:val="24"/>
          <w:szCs w:val="24"/>
          <w:lang w:val="fr-CA"/>
        </w:rPr>
        <w:t xml:space="preserve"> </w:t>
      </w:r>
      <w:r>
        <w:rPr>
          <w:rFonts w:hint="default" w:ascii="Calibri" w:hAnsi="Calibri" w:cs="Calibri"/>
          <w:color w:val="000000"/>
          <w:sz w:val="24"/>
          <w:szCs w:val="24"/>
          <w:lang w:val="fr-CA"/>
        </w:rPr>
        <w:t xml:space="preserve">TKinter, datatime, time and windsound. Make sure to have your libraries installed before starting a new project, this document is </w:t>
      </w:r>
      <w:r>
        <w:rPr>
          <w:rFonts w:hint="default" w:ascii="Calibri" w:hAnsi="Calibri" w:cs="Calibri"/>
          <w:color w:val="000000"/>
          <w:sz w:val="24"/>
          <w:szCs w:val="24"/>
          <w:u w:val="single"/>
          <w:lang w:val="fr-CA"/>
        </w:rPr>
        <w:t>more practical than copy and paste</w:t>
      </w:r>
      <w:r>
        <w:rPr>
          <w:rFonts w:hint="default" w:ascii="Calibri" w:hAnsi="Calibri" w:cs="Calibri"/>
          <w:color w:val="000000"/>
          <w:sz w:val="24"/>
          <w:szCs w:val="24"/>
          <w:lang w:val="fr-CA"/>
        </w:rPr>
        <w:t>. Meaning that the projects are due to change and that typing is hard but very efficient for practising and have the hands on the mud. Worry not the source is in the folder GUI Alarm Clock and so on.</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sz w:val="24"/>
        </w:rPr>
        <mc:AlternateContent>
          <mc:Choice Requires="wps">
            <w:drawing>
              <wp:inline distT="0" distB="0" distL="114300" distR="114300">
                <wp:extent cx="5147310" cy="4146550"/>
                <wp:effectExtent l="5080" t="4445" r="13970" b="9525"/>
                <wp:docPr id="12" name="Text Box 12"/>
                <wp:cNvGraphicFramePr/>
                <a:graphic xmlns:a="http://schemas.openxmlformats.org/drawingml/2006/main">
                  <a:graphicData uri="http://schemas.microsoft.com/office/word/2010/wordprocessingShape">
                    <wps:wsp>
                      <wps:cNvSpPr txBox="1"/>
                      <wps:spPr>
                        <a:xfrm>
                          <a:off x="0" y="0"/>
                          <a:ext cx="5147310" cy="4146550"/>
                        </a:xfrm>
                        <a:prstGeom prst="rect">
                          <a:avLst/>
                        </a:prstGeom>
                        <a:solidFill>
                          <a:schemeClr val="bg1">
                            <a:lumMod val="7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of this project is to create a Password Generator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Basic Python skills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a virtual environment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a dialog box for user input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'For' loop to combine different characters for the password</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Password Generator:</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tkinter import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string, random</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pyperclip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p>
                            <w:pPr>
                              <w:spacing w:line="240" w:lineRule="auto"/>
                              <w:jc w:val="left"/>
                              <w:rPr>
                                <w:rFonts w:hint="default" w:ascii="Times New Roman" w:hAnsi="Times New Roman" w:cs="Times New Roman"/>
                                <w:sz w:val="24"/>
                                <w:szCs w:val="24"/>
                                <w:lang w:val="fr-C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26.5pt;width:405.3pt;" fillcolor="#BFBFBF [2412]" filled="t" stroked="t" coordsize="21600,21600" o:gfxdata="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zvOODW&#10;AAAABQEAAA8AAAAAAAAAAQAgAAAAIgAAAGRycy9kb3ducmV2LnhtbFBLAQIUABQAAAAIAIdO4kAr&#10;TD9TWwIAANsEAAAOAAAAAAAAAAEAIAAAACUBAABkcnMvZTJvRG9jLnhtbFBLBQYAAAAABgAGAFkB&#10;AADyBQAAAAA=&#10;">
                <v:fill on="t" focussize="0,0"/>
                <v:stroke weight="0.5pt" color="#000000 [3204]" joinstyle="round"/>
                <v:imagedata o:title=""/>
                <o:lock v:ext="edit" aspectratio="f"/>
                <v:textbo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of this project is to create a Password Generator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Basic Python skills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a virtual environment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a dialog box for user input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'For' loop to combine different characters for the password</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Password Generator:</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tkinter import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string, random</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pyperclip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p>
                      <w:pPr>
                        <w:spacing w:line="240" w:lineRule="auto"/>
                        <w:jc w:val="left"/>
                        <w:rPr>
                          <w:rFonts w:hint="default" w:ascii="Times New Roman" w:hAnsi="Times New Roman" w:cs="Times New Roman"/>
                          <w:sz w:val="24"/>
                          <w:szCs w:val="24"/>
                          <w:lang w:val="fr-CA"/>
                        </w:rPr>
                      </w:pPr>
                    </w:p>
                  </w:txbxContent>
                </v:textbox>
                <w10:wrap type="none"/>
                <w10:anchorlock/>
              </v:shape>
            </w:pict>
          </mc:Fallback>
        </mc:AlternateConten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t>**Screen-shot of the Password Generator: initial menu**</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drawing>
          <wp:inline distT="0" distB="0" distL="114300" distR="114300">
            <wp:extent cx="3118485" cy="3066415"/>
            <wp:effectExtent l="0" t="0" r="5715" b="12065"/>
            <wp:docPr id="13" name="Picture 13" descr="passwordGenerato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asswordGeneratorOne"/>
                    <pic:cNvPicPr>
                      <a:picLocks noChangeAspect="1"/>
                    </pic:cNvPicPr>
                  </pic:nvPicPr>
                  <pic:blipFill>
                    <a:blip r:embed="rId14"/>
                    <a:srcRect l="4205" t="6147" r="70297" b="44447"/>
                    <a:stretch>
                      <a:fillRect/>
                    </a:stretch>
                  </pic:blipFill>
                  <pic:spPr>
                    <a:xfrm>
                      <a:off x="0" y="0"/>
                      <a:ext cx="3118485" cy="3066415"/>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t>**Screen-shot of the Password Generator: with result.**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drawing>
          <wp:inline distT="0" distB="0" distL="114300" distR="114300">
            <wp:extent cx="3487420" cy="3859530"/>
            <wp:effectExtent l="0" t="0" r="2540" b="11430"/>
            <wp:docPr id="14" name="Picture 14" descr="passwordGenerator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asswordGeneratorTwo"/>
                    <pic:cNvPicPr>
                      <a:picLocks noChangeAspect="1"/>
                    </pic:cNvPicPr>
                  </pic:nvPicPr>
                  <pic:blipFill>
                    <a:blip r:embed="rId15"/>
                    <a:srcRect l="2366" r="3010" b="2386"/>
                    <a:stretch>
                      <a:fillRect/>
                    </a:stretch>
                  </pic:blipFill>
                  <pic:spPr>
                    <a:xfrm>
                      <a:off x="0" y="0"/>
                      <a:ext cx="3487420" cy="3859530"/>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b/>
          <w:bCs/>
          <w:color w:val="000000"/>
          <w:sz w:val="24"/>
          <w:szCs w:val="24"/>
          <w:lang w:val="fr-CA"/>
        </w:rPr>
        <w:t xml:space="preserve">## **Future Changes:** </w:t>
      </w:r>
      <w:r>
        <w:rPr>
          <w:rFonts w:hint="default" w:ascii="Calibri" w:hAnsi="Calibri" w:cs="Calibri"/>
          <w:color w:val="000000"/>
          <w:sz w:val="24"/>
          <w:szCs w:val="24"/>
          <w:lang w:val="fr-CA"/>
        </w:rPr>
        <w:t>In a later version I am thinking to integrate it with the Encode and Decode Message, as in we encode a message but we can only decode/read it if we have the right password. Maybe a bot that helps you encode or decode (translate) morse messages or binary with a password generator. Any other idea on how to use it for other things? If so, please share.</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rFonts w:hint="default" w:ascii="Calibri" w:hAnsi="Calibri" w:cs="Calibri"/>
          <w:b/>
          <w:bCs/>
          <w:color w:val="000000"/>
          <w:sz w:val="24"/>
          <w:szCs w:val="24"/>
          <w:lang w:val="fr-CA"/>
        </w:rPr>
        <w:t>Madlibs Generator (09-01-2023)</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t xml:space="preserve">The third project I developed is a Madlibs Generator that can take user input and add that input to a story at a random word sequencing, it also allows the user to select one of the three stories. It was hard to understand write all these lines and understand how concatenation works. It is on </w:t>
      </w:r>
      <w:r>
        <w:rPr>
          <w:rFonts w:hint="default" w:ascii="Calibri" w:hAnsi="Calibri" w:cs="Calibri"/>
          <w:color w:val="000000"/>
          <w:sz w:val="24"/>
          <w:szCs w:val="24"/>
          <w:u w:val="single"/>
          <w:lang w:val="fr-CA"/>
        </w:rPr>
        <w:t xml:space="preserve">version </w:t>
      </w:r>
      <w:r>
        <w:rPr>
          <w:rFonts w:hint="default" w:ascii="Calibri" w:hAnsi="Calibri"/>
          <w:color w:val="000000"/>
          <w:sz w:val="24"/>
          <w:szCs w:val="24"/>
          <w:u w:val="single"/>
          <w:lang w:val="fr-CA"/>
        </w:rPr>
        <w:t>0.1.03</w:t>
      </w:r>
      <w:r>
        <w:rPr>
          <w:rFonts w:hint="default" w:ascii="Calibri" w:hAnsi="Calibri"/>
          <w:color w:val="000000"/>
          <w:sz w:val="24"/>
          <w:szCs w:val="24"/>
          <w:u w:val="none"/>
          <w:lang w:val="fr-CA"/>
        </w:rPr>
        <w:t xml:space="preserve"> with the size of 4.58 Kb</w:t>
      </w:r>
      <w:r>
        <w:rPr>
          <w:rFonts w:hint="default" w:ascii="Calibri" w:hAnsi="Calibri" w:cs="Calibri"/>
          <w:color w:val="000000"/>
          <w:sz w:val="24"/>
          <w:szCs w:val="24"/>
          <w:lang w:val="fr-CA"/>
        </w:rPr>
        <w: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r>
        <w:rPr>
          <w:rFonts w:hint="default" w:ascii="Calibri" w:hAnsi="Calibri" w:cs="Calibri"/>
          <w:b/>
          <w:bCs/>
          <w:color w:val="000000"/>
          <w:sz w:val="24"/>
          <w:szCs w:val="24"/>
          <w:lang w:val="fr-CA"/>
        </w:rPr>
        <w:t xml:space="preserve">Utility or why Develop: </w:t>
      </w:r>
      <w:r>
        <w:rPr>
          <w:rFonts w:hint="default" w:ascii="Calibri" w:hAnsi="Calibri" w:cs="Calibri"/>
          <w:b w:val="0"/>
          <w:bCs w:val="0"/>
          <w:color w:val="000000"/>
          <w:sz w:val="24"/>
          <w:szCs w:val="24"/>
          <w:lang w:val="fr-CA"/>
        </w:rPr>
        <w:t>This project was developed to keep my password1 strange and safer. This project can be used for security measures and protection.</w:t>
      </w:r>
    </w:p>
    <w:p>
      <w:pPr>
        <w:pStyle w:val="85"/>
        <w:keepNext w:val="0"/>
        <w:keepLines w:val="0"/>
        <w:widowControl/>
        <w:suppressLineNumbers w:val="0"/>
        <w:spacing w:before="0" w:beforeAutospacing="0" w:after="0" w:afterAutospacing="0" w:line="360" w:lineRule="auto"/>
        <w:ind w:left="120" w:right="0" w:hanging="120" w:hangingChars="50"/>
        <w:rPr>
          <w:rFonts w:hint="default" w:ascii="Calibri" w:hAnsi="Calibri" w:cs="Calibri"/>
          <w:color w:val="000000"/>
          <w:sz w:val="24"/>
          <w:szCs w:val="24"/>
          <w:lang w:val="fr-CA"/>
        </w:rPr>
      </w:pPr>
      <w:r>
        <w:rPr>
          <w:rFonts w:hint="default" w:ascii="Calibri" w:hAnsi="Calibri" w:cs="Calibri"/>
          <w:b/>
          <w:bCs/>
          <w:color w:val="000000"/>
          <w:sz w:val="24"/>
          <w:szCs w:val="24"/>
          <w:lang w:val="fr-CA"/>
        </w:rPr>
        <w:t xml:space="preserve">Libraries and Prerequisites: </w:t>
      </w:r>
      <w:r>
        <w:rPr>
          <w:rFonts w:hint="default" w:ascii="Calibri" w:hAnsi="Calibri" w:cs="Calibri"/>
          <w:b w:val="0"/>
          <w:bCs w:val="0"/>
          <w:color w:val="000000"/>
          <w:sz w:val="24"/>
          <w:szCs w:val="24"/>
          <w:lang w:val="fr-CA"/>
        </w:rPr>
        <w:t xml:space="preserve">For this project we only need </w:t>
      </w:r>
      <w:r>
        <w:rPr>
          <w:rFonts w:hint="default" w:ascii="Calibri" w:hAnsi="Calibri" w:cs="Calibri"/>
          <w:color w:val="000000"/>
          <w:sz w:val="24"/>
          <w:szCs w:val="24"/>
          <w:lang w:val="fr-CA"/>
        </w:rPr>
        <w:t>TKinter.</w:t>
      </w:r>
    </w:p>
    <w:p>
      <w:pPr>
        <w:pStyle w:val="85"/>
        <w:keepNext w:val="0"/>
        <w:keepLines w:val="0"/>
        <w:widowControl/>
        <w:suppressLineNumbers w:val="0"/>
        <w:spacing w:before="0" w:beforeAutospacing="0" w:after="0" w:afterAutospacing="0" w:line="360" w:lineRule="auto"/>
        <w:ind w:left="120" w:right="0" w:hanging="120" w:hangingChars="5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120" w:right="0" w:hanging="120" w:hangingChars="50"/>
        <w:rPr>
          <w:rFonts w:hint="default" w:ascii="Calibri" w:hAnsi="Calibri" w:cs="Calibri"/>
          <w:color w:val="000000"/>
          <w:sz w:val="24"/>
          <w:szCs w:val="24"/>
          <w:lang w:val="fr-CA"/>
        </w:rPr>
      </w:pPr>
      <w:r>
        <w:rPr>
          <w:sz w:val="24"/>
        </w:rPr>
        <mc:AlternateContent>
          <mc:Choice Requires="wps">
            <w:drawing>
              <wp:inline distT="0" distB="0" distL="114300" distR="114300">
                <wp:extent cx="5147310" cy="3223895"/>
                <wp:effectExtent l="5080" t="4445" r="13970" b="17780"/>
                <wp:docPr id="15" name="Text Box 15"/>
                <wp:cNvGraphicFramePr/>
                <a:graphic xmlns:a="http://schemas.openxmlformats.org/drawingml/2006/main">
                  <a:graphicData uri="http://schemas.microsoft.com/office/word/2010/wordprocessingShape">
                    <wps:wsp>
                      <wps:cNvSpPr txBox="1"/>
                      <wps:spPr>
                        <a:xfrm>
                          <a:off x="0" y="0"/>
                          <a:ext cx="5147310" cy="3223895"/>
                        </a:xfrm>
                        <a:prstGeom prst="rect">
                          <a:avLst/>
                        </a:prstGeom>
                        <a:solidFill>
                          <a:schemeClr val="bg1">
                            <a:lumMod val="7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of this project is to create a Madlibs Generator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display window</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functions and input variables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Madlibs Generator:</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tkinter import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53.85pt;width:405.3pt;" fillcolor="#BFBFBF [2412]" filled="t" stroked="t" coordsize="21600,21600" o:gfxdata="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7&#10;pbBQ1gAAAAUBAAAPAAAAAAAAAAEAIAAAACIAAABkcnMvZG93bnJldi54bWxQSwECFAAUAAAACACH&#10;TuJAQJNfVV8CAADbBAAADgAAAAAAAAABACAAAAAlAQAAZHJzL2Uyb0RvYy54bWxQSwUGAAAAAAYA&#10;BgBZAQAA9gUAAAAA&#10;">
                <v:fill on="t" focussize="0,0"/>
                <v:stroke weight="0.5pt" color="#000000 [3204]" joinstyle="round"/>
                <v:imagedata o:title=""/>
                <o:lock v:ext="edit" aspectratio="f"/>
                <v:textbo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of this project is to create a Madlibs Generator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display window</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functions and input variables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Madlibs Generator:</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tkinter import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txbxContent>
                </v:textbox>
                <w10:wrap type="none"/>
                <w10:anchorlock/>
              </v:shape>
            </w:pict>
          </mc:Fallback>
        </mc:AlternateContent>
      </w:r>
    </w:p>
    <w:p>
      <w:pPr>
        <w:pStyle w:val="85"/>
        <w:keepNext w:val="0"/>
        <w:keepLines w:val="0"/>
        <w:widowControl/>
        <w:suppressLineNumbers w:val="0"/>
        <w:spacing w:before="0" w:beforeAutospacing="0" w:after="0" w:afterAutospacing="0" w:line="360" w:lineRule="auto"/>
        <w:ind w:left="120" w:right="0" w:hanging="120" w:hangingChars="5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120" w:right="0" w:hanging="120" w:hangingChars="50"/>
        <w:rPr>
          <w:rFonts w:hint="default" w:ascii="Calibri" w:hAnsi="Calibri" w:cs="Calibri"/>
          <w:color w:val="000000"/>
          <w:sz w:val="24"/>
          <w:szCs w:val="24"/>
          <w:lang w:val="fr-CA"/>
        </w:rPr>
      </w:pPr>
      <w:r>
        <w:rPr>
          <w:rFonts w:hint="default" w:ascii="Calibri" w:hAnsi="Calibri" w:cs="Calibri"/>
          <w:color w:val="000000"/>
          <w:sz w:val="24"/>
          <w:szCs w:val="24"/>
          <w:lang w:val="fr-CA"/>
        </w:rPr>
        <w:drawing>
          <wp:inline distT="0" distB="0" distL="114300" distR="114300">
            <wp:extent cx="4744720" cy="3383280"/>
            <wp:effectExtent l="0" t="0" r="10160" b="0"/>
            <wp:docPr id="16" name="Picture 16" descr="madlibs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dlibsOne"/>
                    <pic:cNvPicPr>
                      <a:picLocks noChangeAspect="1"/>
                    </pic:cNvPicPr>
                  </pic:nvPicPr>
                  <pic:blipFill>
                    <a:blip r:embed="rId16"/>
                    <a:srcRect l="1928" r="2085" b="3401"/>
                    <a:stretch>
                      <a:fillRect/>
                    </a:stretch>
                  </pic:blipFill>
                  <pic:spPr>
                    <a:xfrm>
                      <a:off x="0" y="0"/>
                      <a:ext cx="4744720" cy="3383280"/>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120" w:right="0" w:hanging="120" w:hangingChars="50"/>
        <w:jc w:val="right"/>
        <w:rPr>
          <w:rFonts w:hint="default" w:ascii="Calibri" w:hAnsi="Calibri" w:cs="Calibri"/>
          <w:color w:val="000000"/>
          <w:sz w:val="24"/>
          <w:szCs w:val="24"/>
          <w:lang w:val="fr-CA"/>
        </w:rPr>
      </w:pPr>
      <w:r>
        <w:rPr>
          <w:rFonts w:hint="default" w:ascii="Calibri" w:hAnsi="Calibri" w:cs="Calibri"/>
          <w:color w:val="000000"/>
          <w:sz w:val="24"/>
          <w:szCs w:val="24"/>
          <w:lang w:val="fr-CA"/>
        </w:rPr>
        <w:t>Madlibs main window</w:t>
      </w:r>
    </w:p>
    <w:p>
      <w:pPr>
        <w:pStyle w:val="85"/>
        <w:keepNext w:val="0"/>
        <w:keepLines w:val="0"/>
        <w:widowControl/>
        <w:suppressLineNumbers w:val="0"/>
        <w:spacing w:before="0" w:beforeAutospacing="0" w:after="0" w:afterAutospacing="0" w:line="360" w:lineRule="auto"/>
        <w:ind w:left="120" w:right="0" w:hanging="120" w:hangingChars="50"/>
        <w:jc w:val="left"/>
        <w:rPr>
          <w:rFonts w:hint="default" w:ascii="Calibri" w:hAnsi="Calibri" w:cs="Calibri"/>
          <w:color w:val="000000"/>
          <w:sz w:val="24"/>
          <w:szCs w:val="24"/>
          <w:lang w:val="fr-CA"/>
        </w:rPr>
      </w:pPr>
      <w:r>
        <w:rPr>
          <w:rFonts w:hint="default" w:ascii="Calibri" w:hAnsi="Calibri" w:cs="Calibri"/>
          <w:color w:val="000000"/>
          <w:sz w:val="24"/>
          <w:szCs w:val="24"/>
          <w:lang w:val="fr-CA"/>
        </w:rPr>
        <w:drawing>
          <wp:inline distT="0" distB="0" distL="114300" distR="114300">
            <wp:extent cx="5265420" cy="4002405"/>
            <wp:effectExtent l="0" t="0" r="7620" b="5715"/>
            <wp:docPr id="17" name="Picture 17" descr="madlibs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dlibsTwo"/>
                    <pic:cNvPicPr>
                      <a:picLocks noChangeAspect="1"/>
                    </pic:cNvPicPr>
                  </pic:nvPicPr>
                  <pic:blipFill>
                    <a:blip r:embed="rId17"/>
                    <a:stretch>
                      <a:fillRect/>
                    </a:stretch>
                  </pic:blipFill>
                  <pic:spPr>
                    <a:xfrm>
                      <a:off x="0" y="0"/>
                      <a:ext cx="5265420" cy="4002405"/>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120" w:right="0" w:hanging="120" w:hangingChars="50"/>
        <w:jc w:val="right"/>
        <w:rPr>
          <w:rFonts w:hint="default" w:ascii="Calibri" w:hAnsi="Calibri" w:cs="Calibri"/>
          <w:color w:val="000000"/>
          <w:sz w:val="24"/>
          <w:szCs w:val="24"/>
          <w:lang w:val="fr-CA"/>
        </w:rPr>
      </w:pPr>
      <w:r>
        <w:rPr>
          <w:rFonts w:hint="default" w:ascii="Calibri" w:hAnsi="Calibri" w:cs="Calibri"/>
          <w:color w:val="000000"/>
          <w:sz w:val="24"/>
          <w:szCs w:val="24"/>
          <w:lang w:val="fr-CA"/>
        </w:rPr>
        <w:t>Madlibs story selection (Apple and Apples)</w:t>
      </w:r>
    </w:p>
    <w:p>
      <w:pPr>
        <w:pStyle w:val="85"/>
        <w:keepNext w:val="0"/>
        <w:keepLines w:val="0"/>
        <w:widowControl/>
        <w:suppressLineNumbers w:val="0"/>
        <w:spacing w:before="0" w:beforeAutospacing="0" w:after="0" w:afterAutospacing="0" w:line="360" w:lineRule="auto"/>
        <w:ind w:left="120" w:right="0" w:hanging="120" w:hangingChars="50"/>
        <w:jc w:val="left"/>
        <w:rPr>
          <w:rFonts w:hint="default" w:ascii="Calibri" w:hAnsi="Calibri" w:cs="Calibri"/>
          <w:color w:val="000000"/>
          <w:sz w:val="24"/>
          <w:szCs w:val="24"/>
          <w:lang w:val="fr-CA"/>
        </w:rPr>
      </w:pPr>
      <w:r>
        <w:rPr>
          <w:rFonts w:hint="default" w:ascii="Calibri" w:hAnsi="Calibri" w:cs="Calibri"/>
          <w:color w:val="000000"/>
          <w:sz w:val="24"/>
          <w:szCs w:val="24"/>
          <w:lang w:val="fr-CA"/>
        </w:rPr>
        <w:drawing>
          <wp:inline distT="0" distB="0" distL="114300" distR="114300">
            <wp:extent cx="5734050" cy="1701165"/>
            <wp:effectExtent l="0" t="0" r="11430" b="5715"/>
            <wp:docPr id="18" name="Picture 18" descr="madlibs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dlibsThree"/>
                    <pic:cNvPicPr>
                      <a:picLocks noChangeAspect="1"/>
                    </pic:cNvPicPr>
                  </pic:nvPicPr>
                  <pic:blipFill>
                    <a:blip r:embed="rId18"/>
                    <a:srcRect t="50287" b="23570"/>
                    <a:stretch>
                      <a:fillRect/>
                    </a:stretch>
                  </pic:blipFill>
                  <pic:spPr>
                    <a:xfrm>
                      <a:off x="0" y="0"/>
                      <a:ext cx="5734050" cy="1701165"/>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120" w:right="0" w:hanging="120" w:hangingChars="50"/>
        <w:jc w:val="right"/>
        <w:rPr>
          <w:rFonts w:hint="default" w:ascii="Calibri" w:hAnsi="Calibri" w:cs="Calibri"/>
          <w:color w:val="000000"/>
          <w:sz w:val="24"/>
          <w:szCs w:val="24"/>
          <w:lang w:val="fr-CA"/>
        </w:rPr>
      </w:pPr>
      <w:r>
        <w:rPr>
          <w:rFonts w:hint="default" w:ascii="Calibri" w:hAnsi="Calibri" w:cs="Calibri"/>
          <w:color w:val="000000"/>
          <w:sz w:val="24"/>
          <w:szCs w:val="24"/>
          <w:lang w:val="fr-CA"/>
        </w:rPr>
        <w:t>The output of the story after user input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b/>
          <w:bCs/>
          <w:color w:val="000000"/>
          <w:sz w:val="24"/>
          <w:szCs w:val="24"/>
          <w:lang w:val="fr-CA"/>
        </w:rPr>
        <w:t xml:space="preserve">## **Future Changes:** </w:t>
      </w:r>
      <w:r>
        <w:rPr>
          <w:rFonts w:hint="default" w:ascii="Calibri" w:hAnsi="Calibri" w:cs="Calibri"/>
          <w:color w:val="000000"/>
          <w:sz w:val="24"/>
          <w:szCs w:val="24"/>
          <w:lang w:val="fr-CA"/>
        </w:rPr>
        <w:t>In a later version I am thinking to add new stories but this time extracted from a PDF file. Maybe make a whole story book based on the Madlibs generated from the app.</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rFonts w:hint="default" w:ascii="Calibri" w:hAnsi="Calibri" w:cs="Calibri"/>
          <w:b/>
          <w:bCs/>
          <w:color w:val="000000"/>
          <w:sz w:val="24"/>
          <w:szCs w:val="24"/>
          <w:lang w:val="fr-CA"/>
        </w:rPr>
        <w:t>Die Rolling Simulator (10-01-2023)</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t xml:space="preserve">The forth project I developed is a Die Rolling Simulator that can display random dice numbers using images. This project is quite simple. It is on </w:t>
      </w:r>
      <w:r>
        <w:rPr>
          <w:rFonts w:hint="default" w:ascii="Calibri" w:hAnsi="Calibri" w:cs="Calibri"/>
          <w:color w:val="000000"/>
          <w:sz w:val="24"/>
          <w:szCs w:val="24"/>
          <w:u w:val="single"/>
          <w:lang w:val="fr-CA"/>
        </w:rPr>
        <w:t xml:space="preserve">version </w:t>
      </w:r>
      <w:r>
        <w:rPr>
          <w:rFonts w:hint="default" w:ascii="Calibri" w:hAnsi="Calibri"/>
          <w:color w:val="000000"/>
          <w:sz w:val="24"/>
          <w:szCs w:val="24"/>
          <w:u w:val="single"/>
          <w:lang w:val="fr-CA"/>
        </w:rPr>
        <w:t>0.1.04</w:t>
      </w:r>
      <w:r>
        <w:rPr>
          <w:rFonts w:hint="default" w:ascii="Calibri" w:hAnsi="Calibri"/>
          <w:color w:val="000000"/>
          <w:sz w:val="24"/>
          <w:szCs w:val="24"/>
          <w:u w:val="none"/>
          <w:lang w:val="fr-CA"/>
        </w:rPr>
        <w:t xml:space="preserve"> with the size of 2.34 Kb</w:t>
      </w:r>
      <w:r>
        <w:rPr>
          <w:rFonts w:hint="default" w:ascii="Calibri" w:hAnsi="Calibri" w:cs="Calibri"/>
          <w:color w:val="000000"/>
          <w:sz w:val="24"/>
          <w:szCs w:val="24"/>
          <w:lang w:val="fr-CA"/>
        </w:rPr>
        <w: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r>
        <w:rPr>
          <w:rFonts w:hint="default" w:ascii="Calibri" w:hAnsi="Calibri" w:cs="Calibri"/>
          <w:b/>
          <w:bCs/>
          <w:color w:val="000000"/>
          <w:sz w:val="24"/>
          <w:szCs w:val="24"/>
          <w:lang w:val="fr-CA"/>
        </w:rPr>
        <w:t xml:space="preserve">Utility or why Develop: </w:t>
      </w:r>
      <w:r>
        <w:rPr>
          <w:rFonts w:hint="default" w:ascii="Calibri" w:hAnsi="Calibri" w:cs="Calibri"/>
          <w:b w:val="0"/>
          <w:bCs w:val="0"/>
          <w:color w:val="000000"/>
          <w:sz w:val="24"/>
          <w:szCs w:val="24"/>
          <w:lang w:val="fr-CA"/>
        </w:rPr>
        <w:t>This project was developed because my die are always getting lost. This project came to substitute the my previous die, and this way I cant lose my die so easily.</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r>
        <w:rPr>
          <w:sz w:val="24"/>
        </w:rPr>
        <mc:AlternateContent>
          <mc:Choice Requires="wps">
            <w:drawing>
              <wp:inline distT="0" distB="0" distL="114300" distR="114300">
                <wp:extent cx="5147310" cy="3807460"/>
                <wp:effectExtent l="4445" t="4445" r="14605" b="13335"/>
                <wp:docPr id="19" name="Text Box 19"/>
                <wp:cNvGraphicFramePr/>
                <a:graphic xmlns:a="http://schemas.openxmlformats.org/drawingml/2006/main">
                  <a:graphicData uri="http://schemas.microsoft.com/office/word/2010/wordprocessingShape">
                    <wps:wsp>
                      <wps:cNvSpPr txBox="1"/>
                      <wps:spPr>
                        <a:xfrm>
                          <a:off x="0" y="0"/>
                          <a:ext cx="5147310" cy="3807460"/>
                        </a:xfrm>
                        <a:prstGeom prst="rect">
                          <a:avLst/>
                        </a:prstGeom>
                        <a:solidFill>
                          <a:schemeClr val="bg1">
                            <a:lumMod val="7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is to create a Die Rolling Simulator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Basic Python skills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a virtual environment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Form the images representing the dice parts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labels, functions and buttons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Die Rolling Simulator:</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tkinter import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PIL import Image, ImageTk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random</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p>
                            <w:pPr>
                              <w:spacing w:line="240" w:lineRule="auto"/>
                              <w:jc w:val="left"/>
                              <w:rPr>
                                <w:rFonts w:hint="default" w:ascii="Times New Roman" w:hAnsi="Times New Roman" w:cs="Times New Roman"/>
                                <w:sz w:val="24"/>
                                <w:szCs w:val="24"/>
                                <w:lang w:val="fr-CA"/>
                              </w:rPr>
                            </w:pPr>
                          </w:p>
                          <w:p>
                            <w:pPr>
                              <w:spacing w:line="240" w:lineRule="auto"/>
                              <w:jc w:val="left"/>
                              <w:rPr>
                                <w:rFonts w:hint="default" w:ascii="Times New Roman" w:hAnsi="Times New Roman" w:cs="Times New Roman"/>
                                <w:sz w:val="24"/>
                                <w:szCs w:val="24"/>
                                <w:lang w:val="fr-C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99.8pt;width:405.3pt;" fillcolor="#BFBFBF [2412]" filled="t" stroked="t" coordsize="21600,21600" o:gfxdata="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rOSC&#10;JNYAAAAFAQAADwAAAAAAAAABACAAAAAiAAAAZHJzL2Rvd25yZXYueG1sUEsBAhQAFAAAAAgAh07i&#10;QDL8um1dAgAA2wQAAA4AAAAAAAAAAQAgAAAAJQEAAGRycy9lMm9Eb2MueG1sUEsFBgAAAAAGAAYA&#10;WQEAAPQFAAAAAA==&#10;">
                <v:fill on="t" focussize="0,0"/>
                <v:stroke weight="0.5pt" color="#000000 [3204]" joinstyle="round"/>
                <v:imagedata o:title=""/>
                <o:lock v:ext="edit" aspectratio="f"/>
                <v:textbo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is to create a Die Rolling Simulator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Basic Python skills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a virtual environment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Form the images representing the dice parts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labels, functions and buttons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Die Rolling Simulator:</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tkinter import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PIL import Image, ImageTk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random</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p>
                      <w:pPr>
                        <w:spacing w:line="240" w:lineRule="auto"/>
                        <w:jc w:val="left"/>
                        <w:rPr>
                          <w:rFonts w:hint="default" w:ascii="Times New Roman" w:hAnsi="Times New Roman" w:cs="Times New Roman"/>
                          <w:sz w:val="24"/>
                          <w:szCs w:val="24"/>
                          <w:lang w:val="fr-CA"/>
                        </w:rPr>
                      </w:pPr>
                    </w:p>
                    <w:p>
                      <w:pPr>
                        <w:spacing w:line="240" w:lineRule="auto"/>
                        <w:jc w:val="left"/>
                        <w:rPr>
                          <w:rFonts w:hint="default" w:ascii="Times New Roman" w:hAnsi="Times New Roman" w:cs="Times New Roman"/>
                          <w:sz w:val="24"/>
                          <w:szCs w:val="24"/>
                          <w:lang w:val="fr-CA"/>
                        </w:rPr>
                      </w:pPr>
                    </w:p>
                  </w:txbxContent>
                </v:textbox>
                <w10:wrap type="none"/>
                <w10:anchorlock/>
              </v:shape>
            </w:pict>
          </mc:Fallback>
        </mc:AlternateConten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r>
        <w:rPr>
          <w:rFonts w:hint="default" w:ascii="Calibri" w:hAnsi="Calibri" w:cs="Calibri"/>
          <w:b/>
          <w:bCs/>
          <w:color w:val="000000"/>
          <w:sz w:val="24"/>
          <w:szCs w:val="24"/>
          <w:lang w:val="fr-CA"/>
        </w:rPr>
        <w:t xml:space="preserve">Libraries and Prerequisites: </w:t>
      </w:r>
      <w:r>
        <w:rPr>
          <w:rFonts w:hint="default" w:ascii="Calibri" w:hAnsi="Calibri" w:cs="Calibri"/>
          <w:b w:val="0"/>
          <w:bCs w:val="0"/>
          <w:color w:val="000000"/>
          <w:sz w:val="24"/>
          <w:szCs w:val="24"/>
          <w:lang w:val="fr-CA"/>
        </w:rPr>
        <w:t>For the Die Rolling Simulator we need TKintern, PIL is the python imaging library and random. The images used are in the project folder.</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r>
        <w:rPr>
          <w:rFonts w:hint="default" w:ascii="Calibri" w:hAnsi="Calibri" w:cs="Calibri"/>
          <w:b w:val="0"/>
          <w:bCs w:val="0"/>
          <w:color w:val="000000"/>
          <w:sz w:val="24"/>
          <w:szCs w:val="24"/>
          <w:lang w:val="fr-CA"/>
        </w:rPr>
        <w:drawing>
          <wp:inline distT="0" distB="0" distL="114300" distR="114300">
            <wp:extent cx="3869690" cy="3216275"/>
            <wp:effectExtent l="0" t="0" r="1270" b="14605"/>
            <wp:docPr id="20" name="Picture 20" descr="dieRolling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eRollingOne"/>
                    <pic:cNvPicPr>
                      <a:picLocks noChangeAspect="1"/>
                    </pic:cNvPicPr>
                  </pic:nvPicPr>
                  <pic:blipFill>
                    <a:blip r:embed="rId19"/>
                    <a:srcRect l="2724" r="2579" b="4111"/>
                    <a:stretch>
                      <a:fillRect/>
                    </a:stretch>
                  </pic:blipFill>
                  <pic:spPr>
                    <a:xfrm>
                      <a:off x="0" y="0"/>
                      <a:ext cx="3869690" cy="3216275"/>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jc w:val="right"/>
        <w:rPr>
          <w:rFonts w:hint="default" w:ascii="Calibri" w:hAnsi="Calibri" w:cs="Calibri"/>
          <w:b w:val="0"/>
          <w:bCs w:val="0"/>
          <w:color w:val="000000"/>
          <w:sz w:val="24"/>
          <w:szCs w:val="24"/>
          <w:lang w:val="fr-CA"/>
        </w:rPr>
      </w:pPr>
      <w:r>
        <w:rPr>
          <w:rFonts w:hint="default" w:ascii="Calibri" w:hAnsi="Calibri" w:cs="Calibri"/>
          <w:b w:val="0"/>
          <w:bCs w:val="0"/>
          <w:color w:val="000000"/>
          <w:sz w:val="24"/>
          <w:szCs w:val="24"/>
          <w:lang w:val="fr-CA"/>
        </w:rPr>
        <w:t>First Output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r>
        <w:rPr>
          <w:rFonts w:hint="default" w:ascii="Calibri" w:hAnsi="Calibri" w:cs="Calibri"/>
          <w:b w:val="0"/>
          <w:bCs w:val="0"/>
          <w:color w:val="000000"/>
          <w:sz w:val="24"/>
          <w:szCs w:val="24"/>
          <w:lang w:val="fr-CA"/>
        </w:rPr>
        <w:drawing>
          <wp:inline distT="0" distB="0" distL="114300" distR="114300">
            <wp:extent cx="3950335" cy="3175635"/>
            <wp:effectExtent l="0" t="0" r="12065" b="9525"/>
            <wp:docPr id="21" name="Picture 21" descr="dieRolling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eRollingTwo"/>
                    <pic:cNvPicPr>
                      <a:picLocks noChangeAspect="1"/>
                    </pic:cNvPicPr>
                  </pic:nvPicPr>
                  <pic:blipFill>
                    <a:blip r:embed="rId20"/>
                    <a:srcRect l="2085" t="1365" r="2410" b="5095"/>
                    <a:stretch>
                      <a:fillRect/>
                    </a:stretch>
                  </pic:blipFill>
                  <pic:spPr>
                    <a:xfrm>
                      <a:off x="0" y="0"/>
                      <a:ext cx="3950335" cy="3175635"/>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jc w:val="right"/>
        <w:rPr>
          <w:rFonts w:hint="default" w:ascii="Calibri" w:hAnsi="Calibri" w:cs="Calibri"/>
          <w:b w:val="0"/>
          <w:bCs w:val="0"/>
          <w:color w:val="000000"/>
          <w:sz w:val="24"/>
          <w:szCs w:val="24"/>
          <w:lang w:val="fr-CA"/>
        </w:rPr>
      </w:pPr>
      <w:r>
        <w:rPr>
          <w:rFonts w:hint="default" w:ascii="Calibri" w:hAnsi="Calibri" w:cs="Calibri"/>
          <w:b w:val="0"/>
          <w:bCs w:val="0"/>
          <w:color w:val="000000"/>
          <w:sz w:val="24"/>
          <w:szCs w:val="24"/>
          <w:lang w:val="fr-CA"/>
        </w:rPr>
        <w:t>Second Output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r>
        <w:rPr>
          <w:rFonts w:hint="default" w:ascii="Calibri" w:hAnsi="Calibri" w:cs="Calibri"/>
          <w:b/>
          <w:bCs/>
          <w:color w:val="000000"/>
          <w:sz w:val="24"/>
          <w:szCs w:val="24"/>
          <w:lang w:val="fr-CA"/>
        </w:rPr>
        <w:t xml:space="preserve">## **Future Changes:** </w:t>
      </w:r>
      <w:r>
        <w:rPr>
          <w:rFonts w:hint="default" w:ascii="Calibri" w:hAnsi="Calibri" w:cs="Calibri"/>
          <w:color w:val="000000"/>
          <w:sz w:val="24"/>
          <w:szCs w:val="24"/>
          <w:lang w:val="fr-CA"/>
        </w:rPr>
        <w:t>In a later version I am thinking about changing the dice aspect, instead of images we can use a 2D or 3D display.</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rFonts w:hint="default" w:ascii="Calibri" w:hAnsi="Calibri" w:cs="Calibri"/>
          <w:b/>
          <w:bCs/>
          <w:color w:val="000000"/>
          <w:sz w:val="24"/>
          <w:szCs w:val="24"/>
          <w:lang w:val="fr-CA"/>
        </w:rPr>
        <w:t>Currency Converter (13-01-2023)</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t xml:space="preserve">The fifth project I developed is a Currency Converter that can provide the value of all major currencies in the globe (no cripto currencies yet) with the aid of an API (https://api.exchangerate-api.com/v4/latest/USD). This project is quite useful and fun to make, you can feel internationally rich. It is on </w:t>
      </w:r>
      <w:r>
        <w:rPr>
          <w:rFonts w:hint="default" w:ascii="Calibri" w:hAnsi="Calibri" w:cs="Calibri"/>
          <w:color w:val="000000"/>
          <w:sz w:val="24"/>
          <w:szCs w:val="24"/>
          <w:u w:val="single"/>
          <w:lang w:val="fr-CA"/>
        </w:rPr>
        <w:t xml:space="preserve">version </w:t>
      </w:r>
      <w:r>
        <w:rPr>
          <w:rFonts w:hint="default" w:ascii="Calibri" w:hAnsi="Calibri"/>
          <w:color w:val="000000"/>
          <w:sz w:val="24"/>
          <w:szCs w:val="24"/>
          <w:u w:val="single"/>
          <w:lang w:val="fr-CA"/>
        </w:rPr>
        <w:t>0.1.05</w:t>
      </w:r>
      <w:r>
        <w:rPr>
          <w:rFonts w:hint="default" w:ascii="Calibri" w:hAnsi="Calibri"/>
          <w:color w:val="000000"/>
          <w:sz w:val="24"/>
          <w:szCs w:val="24"/>
          <w:u w:val="none"/>
          <w:lang w:val="fr-CA"/>
        </w:rPr>
        <w:t xml:space="preserve"> with the size of 5.92 Kb</w:t>
      </w:r>
      <w:r>
        <w:rPr>
          <w:rFonts w:hint="default" w:ascii="Calibri" w:hAnsi="Calibri" w:cs="Calibri"/>
          <w:color w:val="000000"/>
          <w:sz w:val="24"/>
          <w:szCs w:val="24"/>
          <w:lang w:val="fr-CA"/>
        </w:rPr>
        <w: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r>
        <w:rPr>
          <w:rFonts w:hint="default" w:ascii="Calibri" w:hAnsi="Calibri" w:cs="Calibri"/>
          <w:b/>
          <w:bCs/>
          <w:color w:val="000000"/>
          <w:sz w:val="24"/>
          <w:szCs w:val="24"/>
          <w:lang w:val="fr-CA"/>
        </w:rPr>
        <w:t xml:space="preserve">Utility or why Develop: </w:t>
      </w:r>
      <w:r>
        <w:rPr>
          <w:rFonts w:hint="default" w:ascii="Calibri" w:hAnsi="Calibri" w:cs="Calibri"/>
          <w:b w:val="0"/>
          <w:bCs w:val="0"/>
          <w:color w:val="000000"/>
          <w:sz w:val="24"/>
          <w:szCs w:val="24"/>
          <w:lang w:val="fr-CA"/>
        </w:rPr>
        <w:t>This project was developed because before travelling it is a must to know about the customs and what monetary system is being used locally. True we can search with Google of any new AI search engine but why not make and have your own?</w:t>
      </w:r>
    </w:p>
    <w:p>
      <w:pPr>
        <w:pStyle w:val="85"/>
        <w:keepNext w:val="0"/>
        <w:keepLines w:val="0"/>
        <w:widowControl/>
        <w:suppressLineNumbers w:val="0"/>
        <w:spacing w:before="0" w:beforeAutospacing="0" w:after="0" w:afterAutospacing="0" w:line="360" w:lineRule="auto"/>
        <w:ind w:left="0" w:right="0"/>
        <w:rPr>
          <w:sz w:val="24"/>
        </w:rPr>
      </w:pPr>
      <w:r>
        <w:rPr>
          <w:sz w:val="24"/>
        </w:rPr>
        <mc:AlternateContent>
          <mc:Choice Requires="wps">
            <w:drawing>
              <wp:inline distT="0" distB="0" distL="114300" distR="114300">
                <wp:extent cx="4436745" cy="4241800"/>
                <wp:effectExtent l="4445" t="4445" r="8890" b="5715"/>
                <wp:docPr id="22" name="Text Box 22"/>
                <wp:cNvGraphicFramePr/>
                <a:graphic xmlns:a="http://schemas.openxmlformats.org/drawingml/2006/main">
                  <a:graphicData uri="http://schemas.microsoft.com/office/word/2010/wordprocessingShape">
                    <wps:wsp>
                      <wps:cNvSpPr txBox="1"/>
                      <wps:spPr>
                        <a:xfrm>
                          <a:off x="0" y="0"/>
                          <a:ext cx="4436745" cy="4241800"/>
                        </a:xfrm>
                        <a:prstGeom prst="rect">
                          <a:avLst/>
                        </a:prstGeom>
                        <a:solidFill>
                          <a:schemeClr val="bg1">
                            <a:lumMod val="7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is to create a Currency Converter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Basic Python skills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a virtual environment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API (url = 'https://api.exchangerate-api.com/v4/latest/USD')</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Form the images representing the dice parts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labels, functions and buttons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Currency Converter:</w:t>
                            </w:r>
                          </w:p>
                          <w:p>
                            <w:pPr>
                              <w:spacing w:line="240" w:lineRule="auto"/>
                              <w:ind w:firstLine="240" w:firstLineChars="100"/>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 import 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tkinter import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tkinter as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tkinter import ttk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requests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34pt;width:349.35pt;" fillcolor="#BFBFBF [2412]" filled="t" stroked="t" coordsize="21600,21600" o:gfxdata="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5l557XAAAABQEAAA8AAAAAAAAAAQAgAAAAIgAAAGRycy9kb3ducmV2LnhtbFBLAQIUABQAAAAI&#10;AIdO4kAA3xXCYAIAANsEAAAOAAAAAAAAAAEAIAAAACYBAABkcnMvZTJvRG9jLnhtbFBLBQYAAAAA&#10;BgAGAFkBAAD4BQAAAAA=&#10;">
                <v:fill on="t" focussize="0,0"/>
                <v:stroke weight="0.5pt" color="#000000 [3204]" joinstyle="round"/>
                <v:imagedata o:title=""/>
                <o:lock v:ext="edit" aspectratio="f"/>
                <v:textbo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is to create a Currency Converter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Basic Python skills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a virtual environment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API (url = 'https://api.exchangerate-api.com/v4/latest/USD')</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Form the images representing the dice parts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labels, functions and buttons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Currency Converter:</w:t>
                      </w:r>
                    </w:p>
                    <w:p>
                      <w:pPr>
                        <w:spacing w:line="240" w:lineRule="auto"/>
                        <w:ind w:firstLine="240" w:firstLineChars="100"/>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 import 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tkinter import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tkinter as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tkinter import ttk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requests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txbxContent>
                </v:textbox>
                <w10:wrap type="none"/>
                <w10:anchorlock/>
              </v:shape>
            </w:pict>
          </mc:Fallback>
        </mc:AlternateConten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r>
        <w:rPr>
          <w:rFonts w:hint="default" w:ascii="Calibri" w:hAnsi="Calibri" w:cs="Calibri"/>
          <w:b/>
          <w:bCs/>
          <w:color w:val="000000"/>
          <w:sz w:val="24"/>
          <w:szCs w:val="24"/>
          <w:lang w:val="fr-CA"/>
        </w:rPr>
        <w:t xml:space="preserve">Libraries and Prerequisites: </w:t>
      </w:r>
      <w:r>
        <w:rPr>
          <w:rFonts w:hint="default" w:ascii="Calibri" w:hAnsi="Calibri" w:cs="Calibri"/>
          <w:b w:val="0"/>
          <w:bCs w:val="0"/>
          <w:color w:val="000000"/>
          <w:sz w:val="24"/>
          <w:szCs w:val="24"/>
          <w:lang w:val="fr-CA"/>
        </w:rPr>
        <w:t>For the Currency Converter we used TKinter, re which provides regular expression matching and requests. The exchange rate is done at real time with the help of an API (</w:t>
      </w:r>
      <w:r>
        <w:rPr>
          <w:rFonts w:hint="default" w:ascii="Calibri" w:hAnsi="Calibri" w:cs="Calibri"/>
          <w:color w:val="000000"/>
          <w:sz w:val="24"/>
          <w:szCs w:val="24"/>
          <w:lang w:val="fr-CA"/>
        </w:rPr>
        <w:t>https://api.exchangerate-api.com/v4/latest/USD</w:t>
      </w:r>
      <w:r>
        <w:rPr>
          <w:rFonts w:hint="default" w:ascii="Calibri" w:hAnsi="Calibri" w:cs="Calibri"/>
          <w:b w:val="0"/>
          <w:bCs w:val="0"/>
          <w:color w:val="000000"/>
          <w:sz w:val="24"/>
          <w:szCs w:val="24"/>
          <w:lang w:val="fr-CA"/>
        </w:rPr>
        <w: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rFonts w:hint="default" w:ascii="Calibri" w:hAnsi="Calibri" w:cs="Calibri"/>
          <w:b/>
          <w:bCs/>
          <w:color w:val="000000"/>
          <w:sz w:val="24"/>
          <w:szCs w:val="24"/>
          <w:lang w:val="fr-CA"/>
        </w:rPr>
        <w:drawing>
          <wp:inline distT="0" distB="0" distL="114300" distR="114300">
            <wp:extent cx="4098925" cy="2366645"/>
            <wp:effectExtent l="0" t="0" r="635" b="10795"/>
            <wp:docPr id="25" name="Picture 25" descr="currencyConverte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rrencyConverterOne"/>
                    <pic:cNvPicPr>
                      <a:picLocks noChangeAspect="1"/>
                    </pic:cNvPicPr>
                  </pic:nvPicPr>
                  <pic:blipFill>
                    <a:blip r:embed="rId21"/>
                    <a:srcRect l="1819" r="2429" b="4436"/>
                    <a:stretch>
                      <a:fillRect/>
                    </a:stretch>
                  </pic:blipFill>
                  <pic:spPr>
                    <a:xfrm>
                      <a:off x="0" y="0"/>
                      <a:ext cx="4098925" cy="2366645"/>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jc w:val="right"/>
        <w:rPr>
          <w:rFonts w:hint="default" w:ascii="Calibri" w:hAnsi="Calibri" w:cs="Calibri"/>
          <w:b/>
          <w:bCs/>
          <w:color w:val="000000"/>
          <w:sz w:val="24"/>
          <w:szCs w:val="24"/>
          <w:lang w:val="fr-CA"/>
        </w:rPr>
      </w:pPr>
      <w:r>
        <w:rPr>
          <w:rFonts w:hint="default" w:ascii="Calibri" w:hAnsi="Calibri" w:cs="Calibri"/>
          <w:b w:val="0"/>
          <w:bCs w:val="0"/>
          <w:color w:val="000000"/>
          <w:sz w:val="24"/>
          <w:szCs w:val="24"/>
          <w:lang w:val="fr-CA"/>
        </w:rPr>
        <w:t>Currency Converter: Initial Window</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rFonts w:hint="default" w:ascii="Calibri" w:hAnsi="Calibri" w:cs="Calibri"/>
          <w:b/>
          <w:bCs/>
          <w:color w:val="000000"/>
          <w:sz w:val="24"/>
          <w:szCs w:val="24"/>
          <w:lang w:val="fr-CA"/>
        </w:rPr>
        <w:drawing>
          <wp:inline distT="0" distB="0" distL="114300" distR="114300">
            <wp:extent cx="4126865" cy="2413635"/>
            <wp:effectExtent l="0" t="0" r="3175" b="9525"/>
            <wp:docPr id="23" name="Picture 23" descr="currencyConverter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rrencyConverterTwo"/>
                    <pic:cNvPicPr>
                      <a:picLocks noChangeAspect="1"/>
                    </pic:cNvPicPr>
                  </pic:nvPicPr>
                  <pic:blipFill>
                    <a:blip r:embed="rId22"/>
                    <a:srcRect l="795"/>
                    <a:stretch>
                      <a:fillRect/>
                    </a:stretch>
                  </pic:blipFill>
                  <pic:spPr>
                    <a:xfrm>
                      <a:off x="0" y="0"/>
                      <a:ext cx="4126865" cy="2413635"/>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jc w:val="right"/>
        <w:rPr>
          <w:rFonts w:hint="default" w:ascii="Calibri" w:hAnsi="Calibri" w:cs="Calibri"/>
          <w:b w:val="0"/>
          <w:bCs w:val="0"/>
          <w:color w:val="000000"/>
          <w:sz w:val="24"/>
          <w:szCs w:val="24"/>
          <w:lang w:val="fr-CA"/>
        </w:rPr>
      </w:pPr>
      <w:r>
        <w:rPr>
          <w:rFonts w:hint="default" w:ascii="Calibri" w:hAnsi="Calibri" w:cs="Calibri"/>
          <w:b w:val="0"/>
          <w:bCs w:val="0"/>
          <w:color w:val="000000"/>
          <w:sz w:val="24"/>
          <w:szCs w:val="24"/>
          <w:lang w:val="fr-CA"/>
        </w:rPr>
        <w:t>Currency Converter: currency menu</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rFonts w:hint="default" w:ascii="Calibri" w:hAnsi="Calibri" w:cs="Calibri"/>
          <w:b/>
          <w:bCs/>
          <w:color w:val="000000"/>
          <w:sz w:val="24"/>
          <w:szCs w:val="24"/>
          <w:lang w:val="fr-CA"/>
        </w:rPr>
        <w:drawing>
          <wp:inline distT="0" distB="0" distL="114300" distR="114300">
            <wp:extent cx="4141470" cy="2416810"/>
            <wp:effectExtent l="0" t="0" r="3810" b="6350"/>
            <wp:docPr id="24" name="Picture 24" descr="currencyConverter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rrencyConverterThree"/>
                    <pic:cNvPicPr>
                      <a:picLocks noChangeAspect="1"/>
                    </pic:cNvPicPr>
                  </pic:nvPicPr>
                  <pic:blipFill>
                    <a:blip r:embed="rId23"/>
                    <a:srcRect l="591"/>
                    <a:stretch>
                      <a:fillRect/>
                    </a:stretch>
                  </pic:blipFill>
                  <pic:spPr>
                    <a:xfrm>
                      <a:off x="0" y="0"/>
                      <a:ext cx="4141470" cy="2416810"/>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jc w:val="right"/>
        <w:rPr>
          <w:rFonts w:hint="default" w:ascii="Calibri" w:hAnsi="Calibri" w:cs="Calibri"/>
          <w:b w:val="0"/>
          <w:bCs w:val="0"/>
          <w:color w:val="000000"/>
          <w:sz w:val="24"/>
          <w:szCs w:val="24"/>
          <w:lang w:val="fr-CA"/>
        </w:rPr>
      </w:pPr>
      <w:r>
        <w:rPr>
          <w:rFonts w:hint="default" w:ascii="Calibri" w:hAnsi="Calibri" w:cs="Calibri"/>
          <w:b w:val="0"/>
          <w:bCs w:val="0"/>
          <w:color w:val="000000"/>
          <w:sz w:val="24"/>
          <w:szCs w:val="24"/>
          <w:lang w:val="fr-CA"/>
        </w:rPr>
        <w:t>Currency Converter: 100 Euro is equal to 108.7 USD</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rFonts w:hint="default" w:ascii="Calibri" w:hAnsi="Calibri" w:cs="Calibri"/>
          <w:b/>
          <w:bCs/>
          <w:color w:val="000000"/>
          <w:sz w:val="24"/>
          <w:szCs w:val="24"/>
          <w:lang w:val="fr-CA"/>
        </w:rPr>
        <w:t xml:space="preserve">## **Future Changes:** </w:t>
      </w:r>
      <w:r>
        <w:rPr>
          <w:rFonts w:hint="default" w:ascii="Calibri" w:hAnsi="Calibri" w:cs="Calibri"/>
          <w:color w:val="000000"/>
          <w:sz w:val="24"/>
          <w:szCs w:val="24"/>
          <w:lang w:val="fr-CA"/>
        </w:rPr>
        <w:t>In a later version I am thinking to add cripto exchange-rate or integrate a calculator to it. Like this we can exchange the currency and make our diner budget within one application.</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rFonts w:hint="default" w:ascii="Calibri" w:hAnsi="Calibri" w:cs="Calibri"/>
          <w:b/>
          <w:bCs/>
          <w:color w:val="000000"/>
          <w:sz w:val="24"/>
          <w:szCs w:val="24"/>
          <w:lang w:val="fr-CA"/>
        </w:rPr>
        <w:t>Text-to-Speech Converter (16-01-2023)</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t xml:space="preserve">The sixth project I developed is a Text to Speech that can convert any English text to speech/sound. After the text is converted to speech we save a mp3 file (the copy of the text we converted). It is on </w:t>
      </w:r>
      <w:r>
        <w:rPr>
          <w:rFonts w:hint="default" w:ascii="Calibri" w:hAnsi="Calibri" w:cs="Calibri"/>
          <w:color w:val="000000"/>
          <w:sz w:val="24"/>
          <w:szCs w:val="24"/>
          <w:u w:val="single"/>
          <w:lang w:val="fr-CA"/>
        </w:rPr>
        <w:t xml:space="preserve">version </w:t>
      </w:r>
      <w:r>
        <w:rPr>
          <w:rFonts w:hint="default" w:ascii="Calibri" w:hAnsi="Calibri"/>
          <w:color w:val="000000"/>
          <w:sz w:val="24"/>
          <w:szCs w:val="24"/>
          <w:u w:val="single"/>
          <w:lang w:val="fr-CA"/>
        </w:rPr>
        <w:t>0.1.06</w:t>
      </w:r>
      <w:r>
        <w:rPr>
          <w:rFonts w:hint="default" w:ascii="Calibri" w:hAnsi="Calibri"/>
          <w:color w:val="000000"/>
          <w:sz w:val="24"/>
          <w:szCs w:val="24"/>
          <w:u w:val="none"/>
          <w:lang w:val="fr-CA"/>
        </w:rPr>
        <w:t xml:space="preserve"> with the size of 2.7 Kb</w:t>
      </w:r>
      <w:r>
        <w:rPr>
          <w:rFonts w:hint="default" w:ascii="Calibri" w:hAnsi="Calibri" w:cs="Calibri"/>
          <w:color w:val="000000"/>
          <w:sz w:val="24"/>
          <w:szCs w:val="24"/>
          <w:lang w:val="fr-CA"/>
        </w:rPr>
        <w: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b/>
          <w:bCs/>
          <w:color w:val="000000"/>
          <w:sz w:val="24"/>
          <w:szCs w:val="24"/>
          <w:lang w:val="fr-CA"/>
        </w:rPr>
        <w:t xml:space="preserve">Utility or why Develop: </w:t>
      </w:r>
      <w:r>
        <w:rPr>
          <w:rFonts w:hint="default" w:ascii="Calibri" w:hAnsi="Calibri" w:cs="Calibri"/>
          <w:color w:val="000000"/>
          <w:sz w:val="24"/>
          <w:szCs w:val="24"/>
          <w:lang w:val="fr-CA"/>
        </w:rPr>
        <w:t>This project was complicated to make because currently it does not accept large sums of text and had some difficulties finding the recommended modules, that aside I say that it is useful to teach people how to read or write.</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r>
        <w:rPr>
          <w:sz w:val="24"/>
        </w:rPr>
        <mc:AlternateContent>
          <mc:Choice Requires="wps">
            <w:drawing>
              <wp:inline distT="0" distB="0" distL="114300" distR="114300">
                <wp:extent cx="4648835" cy="3790950"/>
                <wp:effectExtent l="4445" t="4445" r="10160" b="14605"/>
                <wp:docPr id="26" name="Text Box 26"/>
                <wp:cNvGraphicFramePr/>
                <a:graphic xmlns:a="http://schemas.openxmlformats.org/drawingml/2006/main">
                  <a:graphicData uri="http://schemas.microsoft.com/office/word/2010/wordprocessingShape">
                    <wps:wsp>
                      <wps:cNvSpPr txBox="1"/>
                      <wps:spPr>
                        <a:xfrm>
                          <a:off x="0" y="0"/>
                          <a:ext cx="4648835" cy="3790950"/>
                        </a:xfrm>
                        <a:prstGeom prst="rect">
                          <a:avLst/>
                        </a:prstGeom>
                        <a:solidFill>
                          <a:schemeClr val="bg1">
                            <a:lumMod val="7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is to create a Text-to-Speech Converter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Basic Python skills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a virtual environment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display window</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labels, functions and buttons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Text-to-Speech Converter:</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tkinter as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gtts import gTTS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playsound import playsound</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p>
                            <w:pPr>
                              <w:spacing w:line="240" w:lineRule="auto"/>
                              <w:jc w:val="left"/>
                              <w:rPr>
                                <w:rFonts w:hint="default" w:ascii="Times New Roman" w:hAnsi="Times New Roman" w:cs="Times New Roman"/>
                                <w:sz w:val="24"/>
                                <w:szCs w:val="24"/>
                                <w:lang w:val="fr-C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98.5pt;width:366.05pt;" fillcolor="#BFBFBF [2412]" filled="t" stroked="t" coordsize="21600,21600" o:gfxdata="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s&#10;/+lF1wAAAAUBAAAPAAAAAAAAAAEAIAAAACIAAABkcnMvZG93bnJldi54bWxQSwECFAAUAAAACACH&#10;TuJAyE1S5F4CAADbBAAADgAAAAAAAAABACAAAAAmAQAAZHJzL2Uyb0RvYy54bWxQSwUGAAAAAAYA&#10;BgBZAQAA9gUAAAAA&#10;">
                <v:fill on="t" focussize="0,0"/>
                <v:stroke weight="0.5pt" color="#000000 [3204]" joinstyle="round"/>
                <v:imagedata o:title=""/>
                <o:lock v:ext="edit" aspectratio="f"/>
                <v:textbo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is to create a Text-to-Speech Converter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Basic Python skills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a virtual environment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display window</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labels, functions and buttons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Text-to-Speech Converter:</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tkinter as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gtts import gTTS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playsound import playsound</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p>
                      <w:pPr>
                        <w:spacing w:line="240" w:lineRule="auto"/>
                        <w:jc w:val="left"/>
                        <w:rPr>
                          <w:rFonts w:hint="default" w:ascii="Times New Roman" w:hAnsi="Times New Roman" w:cs="Times New Roman"/>
                          <w:sz w:val="24"/>
                          <w:szCs w:val="24"/>
                          <w:lang w:val="fr-CA"/>
                        </w:rPr>
                      </w:pPr>
                    </w:p>
                  </w:txbxContent>
                </v:textbox>
                <w10:wrap type="none"/>
                <w10:anchorlock/>
              </v:shape>
            </w:pict>
          </mc:Fallback>
        </mc:AlternateContent>
      </w:r>
    </w:p>
    <w:p>
      <w:pPr>
        <w:pStyle w:val="85"/>
        <w:keepNext w:val="0"/>
        <w:keepLines w:val="0"/>
        <w:widowControl/>
        <w:suppressLineNumbers w:val="0"/>
        <w:spacing w:before="0" w:beforeAutospacing="0" w:after="0" w:afterAutospacing="0" w:line="360" w:lineRule="auto"/>
        <w:ind w:left="0" w:right="0"/>
        <w:rPr>
          <w:rFonts w:hint="default"/>
          <w:sz w:val="24"/>
          <w:lang w:val="fr-CA"/>
        </w:rPr>
      </w:pPr>
      <w:r>
        <w:rPr>
          <w:rFonts w:hint="default" w:ascii="Calibri" w:hAnsi="Calibri" w:cs="Calibri"/>
          <w:b/>
          <w:bCs/>
          <w:color w:val="000000"/>
          <w:sz w:val="24"/>
          <w:szCs w:val="24"/>
          <w:lang w:val="fr-CA"/>
        </w:rPr>
        <w:t xml:space="preserve">Libraries and Prerequisites: </w:t>
      </w:r>
      <w:r>
        <w:rPr>
          <w:rFonts w:hint="default" w:ascii="Calibri" w:hAnsi="Calibri" w:cs="Calibri"/>
          <w:b w:val="0"/>
          <w:bCs w:val="0"/>
          <w:color w:val="000000"/>
          <w:sz w:val="24"/>
          <w:szCs w:val="24"/>
          <w:lang w:val="fr-CA"/>
        </w:rPr>
        <w:t>For the Text to Speech we used TKinter, gtts a library made by Google to aid in the text to speech conversion, and playsound. This project had to be developed used python 3.10 because 3.9 was giving errors regarding  the library gtts, and the funny thing is that while the program is running we can not convert another text to speech (we have to close it and run it again) because our speech is saved as an mp3 file (we cannot have files with the same name but we can override it), so make sure to open, convert, close, open again and convert.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drawing>
          <wp:inline distT="0" distB="0" distL="114300" distR="114300">
            <wp:extent cx="3602355" cy="3393440"/>
            <wp:effectExtent l="0" t="0" r="9525" b="5080"/>
            <wp:docPr id="27" name="Picture 27" descr="texttospeec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tospeechOne"/>
                    <pic:cNvPicPr>
                      <a:picLocks noChangeAspect="1"/>
                    </pic:cNvPicPr>
                  </pic:nvPicPr>
                  <pic:blipFill>
                    <a:blip r:embed="rId24"/>
                    <a:srcRect l="2231" r="2626" b="1992"/>
                    <a:stretch>
                      <a:fillRect/>
                    </a:stretch>
                  </pic:blipFill>
                  <pic:spPr>
                    <a:xfrm>
                      <a:off x="0" y="0"/>
                      <a:ext cx="3602355" cy="3393440"/>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jc w:val="right"/>
        <w:rPr>
          <w:rFonts w:hint="default" w:ascii="Calibri" w:hAnsi="Calibri" w:cs="Calibri"/>
          <w:color w:val="000000"/>
          <w:sz w:val="24"/>
          <w:szCs w:val="24"/>
          <w:lang w:val="fr-CA"/>
        </w:rPr>
      </w:pPr>
      <w:r>
        <w:rPr>
          <w:rFonts w:hint="default" w:ascii="Calibri" w:hAnsi="Calibri" w:cs="Calibri"/>
          <w:color w:val="000000"/>
          <w:sz w:val="24"/>
          <w:szCs w:val="24"/>
          <w:lang w:val="fr-CA"/>
        </w:rPr>
        <w:t>Text to Speech Converter: Initial Window</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drawing>
          <wp:inline distT="0" distB="0" distL="114300" distR="114300">
            <wp:extent cx="3714750" cy="3513455"/>
            <wp:effectExtent l="0" t="0" r="3810" b="6985"/>
            <wp:docPr id="28" name="Picture 28" descr="texttospeech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tospeechTwo"/>
                    <pic:cNvPicPr>
                      <a:picLocks noChangeAspect="1"/>
                    </pic:cNvPicPr>
                  </pic:nvPicPr>
                  <pic:blipFill>
                    <a:blip r:embed="rId25"/>
                    <a:srcRect l="2626" r="3036" b="2440"/>
                    <a:stretch>
                      <a:fillRect/>
                    </a:stretch>
                  </pic:blipFill>
                  <pic:spPr>
                    <a:xfrm>
                      <a:off x="0" y="0"/>
                      <a:ext cx="3714750" cy="3513455"/>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jc w:val="right"/>
        <w:rPr>
          <w:rFonts w:hint="default" w:ascii="Calibri" w:hAnsi="Calibri" w:cs="Calibri"/>
          <w:color w:val="000000"/>
          <w:sz w:val="24"/>
          <w:szCs w:val="24"/>
          <w:lang w:val="fr-CA"/>
        </w:rPr>
      </w:pPr>
      <w:r>
        <w:rPr>
          <w:rFonts w:hint="default" w:ascii="Calibri" w:hAnsi="Calibri" w:cs="Calibri"/>
          <w:color w:val="000000"/>
          <w:sz w:val="24"/>
          <w:szCs w:val="24"/>
          <w:lang w:val="fr-CA"/>
        </w:rPr>
        <w:t>Text to Speech: reading user input</w:t>
      </w:r>
    </w:p>
    <w:p>
      <w:pPr>
        <w:pStyle w:val="85"/>
        <w:keepNext w:val="0"/>
        <w:keepLines w:val="0"/>
        <w:widowControl/>
        <w:suppressLineNumbers w:val="0"/>
        <w:spacing w:before="0" w:beforeAutospacing="0" w:after="0" w:afterAutospacing="0" w:line="360" w:lineRule="auto"/>
        <w:ind w:left="0" w:right="0"/>
        <w:jc w:val="right"/>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jc w:val="right"/>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jc w:val="right"/>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jc w:val="both"/>
        <w:rPr>
          <w:rFonts w:hint="default" w:ascii="Calibri" w:hAnsi="Calibri" w:cs="Calibri"/>
          <w:color w:val="000000"/>
          <w:sz w:val="24"/>
          <w:szCs w:val="24"/>
          <w:lang w:val="fr-CA"/>
        </w:rPr>
      </w:pPr>
      <w:r>
        <w:rPr>
          <w:rFonts w:hint="default" w:ascii="Calibri" w:hAnsi="Calibri" w:cs="Calibri"/>
          <w:color w:val="000000"/>
          <w:sz w:val="24"/>
          <w:szCs w:val="24"/>
          <w:lang w:val="fr-CA"/>
        </w:rPr>
        <w:drawing>
          <wp:inline distT="0" distB="0" distL="114300" distR="114300">
            <wp:extent cx="1657350" cy="1477645"/>
            <wp:effectExtent l="0" t="0" r="3810" b="635"/>
            <wp:docPr id="40" name="Picture 40" descr="texttospeech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tospeechFour"/>
                    <pic:cNvPicPr>
                      <a:picLocks noChangeAspect="1"/>
                    </pic:cNvPicPr>
                  </pic:nvPicPr>
                  <pic:blipFill>
                    <a:blip r:embed="rId26"/>
                    <a:srcRect t="25557" r="61976" b="22594"/>
                    <a:stretch>
                      <a:fillRect/>
                    </a:stretch>
                  </pic:blipFill>
                  <pic:spPr>
                    <a:xfrm>
                      <a:off x="0" y="0"/>
                      <a:ext cx="1657350" cy="1477645"/>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jc w:val="right"/>
        <w:rPr>
          <w:rFonts w:hint="default" w:ascii="Calibri" w:hAnsi="Calibri" w:cs="Calibri"/>
          <w:color w:val="000000"/>
          <w:sz w:val="24"/>
          <w:szCs w:val="24"/>
          <w:lang w:val="fr-CA"/>
        </w:rPr>
      </w:pPr>
      <w:r>
        <w:rPr>
          <w:rFonts w:hint="default" w:ascii="Calibri" w:hAnsi="Calibri" w:cs="Calibri"/>
          <w:color w:val="000000"/>
          <w:sz w:val="24"/>
          <w:szCs w:val="24"/>
          <w:lang w:val="fr-CA"/>
        </w:rPr>
        <w:t>Text to Speech: Output audio in project’s folder</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sz w:val="24"/>
        </w:rPr>
        <mc:AlternateContent>
          <mc:Choice Requires="wpg">
            <w:drawing>
              <wp:anchor distT="0" distB="0" distL="114300" distR="114300" simplePos="0" relativeHeight="251660288" behindDoc="0" locked="0" layoutInCell="1" allowOverlap="1">
                <wp:simplePos x="0" y="0"/>
                <wp:positionH relativeFrom="column">
                  <wp:posOffset>207010</wp:posOffset>
                </wp:positionH>
                <wp:positionV relativeFrom="paragraph">
                  <wp:posOffset>770255</wp:posOffset>
                </wp:positionV>
                <wp:extent cx="5541010" cy="855345"/>
                <wp:effectExtent l="0" t="79375" r="6350" b="86360"/>
                <wp:wrapNone/>
                <wp:docPr id="36" name="Group 36"/>
                <wp:cNvGraphicFramePr/>
                <a:graphic xmlns:a="http://schemas.openxmlformats.org/drawingml/2006/main">
                  <a:graphicData uri="http://schemas.microsoft.com/office/word/2010/wordprocessingGroup">
                    <wpg:wgp>
                      <wpg:cNvGrpSpPr/>
                      <wpg:grpSpPr>
                        <a:xfrm>
                          <a:off x="0" y="0"/>
                          <a:ext cx="5541010" cy="855345"/>
                          <a:chOff x="8279" y="300458"/>
                          <a:chExt cx="8726" cy="1347"/>
                        </a:xfrm>
                      </wpg:grpSpPr>
                      <wps:wsp>
                        <wps:cNvPr id="30" name="Straight Connector 30"/>
                        <wps:cNvCnPr/>
                        <wps:spPr>
                          <a:xfrm>
                            <a:off x="8307" y="301791"/>
                            <a:ext cx="6826" cy="14"/>
                          </a:xfrm>
                          <a:prstGeom prst="line">
                            <a:avLst/>
                          </a:prstGeom>
                          <a:ln w="158750">
                            <a:solidFill>
                              <a:schemeClr val="tx1">
                                <a:lumMod val="95000"/>
                                <a:lumOff val="5000"/>
                              </a:schemeClr>
                            </a:solidFill>
                          </a:ln>
                        </wps:spPr>
                        <wps:style>
                          <a:lnRef idx="3">
                            <a:schemeClr val="dk1"/>
                          </a:lnRef>
                          <a:fillRef idx="0">
                            <a:schemeClr val="dk1"/>
                          </a:fillRef>
                          <a:effectRef idx="2">
                            <a:schemeClr val="dk1"/>
                          </a:effectRef>
                          <a:fontRef idx="minor">
                            <a:schemeClr val="tx1"/>
                          </a:fontRef>
                        </wps:style>
                        <wps:bodyPr/>
                      </wps:wsp>
                      <wps:wsp>
                        <wps:cNvPr id="31" name="Straight Connector 31"/>
                        <wps:cNvCnPr/>
                        <wps:spPr>
                          <a:xfrm>
                            <a:off x="8293" y="301111"/>
                            <a:ext cx="8713" cy="27"/>
                          </a:xfrm>
                          <a:prstGeom prst="line">
                            <a:avLst/>
                          </a:prstGeom>
                          <a:ln w="158750">
                            <a:solidFill>
                              <a:schemeClr val="tx1">
                                <a:lumMod val="95000"/>
                                <a:lumOff val="5000"/>
                              </a:schemeClr>
                            </a:solidFill>
                          </a:ln>
                        </wps:spPr>
                        <wps:style>
                          <a:lnRef idx="3">
                            <a:schemeClr val="dk1"/>
                          </a:lnRef>
                          <a:fillRef idx="0">
                            <a:schemeClr val="dk1"/>
                          </a:fillRef>
                          <a:effectRef idx="2">
                            <a:schemeClr val="dk1"/>
                          </a:effectRef>
                          <a:fontRef idx="minor">
                            <a:schemeClr val="tx1"/>
                          </a:fontRef>
                        </wps:style>
                        <wps:bodyPr/>
                      </wps:wsp>
                      <wps:wsp>
                        <wps:cNvPr id="32" name="Straight Connector 32"/>
                        <wps:cNvCnPr/>
                        <wps:spPr>
                          <a:xfrm>
                            <a:off x="8279" y="300458"/>
                            <a:ext cx="6826" cy="14"/>
                          </a:xfrm>
                          <a:prstGeom prst="line">
                            <a:avLst/>
                          </a:prstGeom>
                          <a:ln w="158750">
                            <a:solidFill>
                              <a:schemeClr val="tx1">
                                <a:lumMod val="95000"/>
                                <a:lumOff val="5000"/>
                              </a:schemeClr>
                            </a:solidFill>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_x0000_s1026" o:spid="_x0000_s1026" o:spt="203" style="position:absolute;left:0pt;margin-left:16.3pt;margin-top:60.65pt;height:67.35pt;width:436.3pt;z-index:251660288;mso-width-relative:page;mso-height-relative:page;" coordorigin="8279,300458" coordsize="8726,1347" o:gfxdata="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ALOqo9oAAAAKAQAADwAAAAAAAAABACAAAAAiAAAAZHJzL2Rvd25y&#10;ZXYueG1sUEsBAhQAFAAAAAgAh07iQFnlPvunAgAAWQkAAA4AAAAAAAAAAQAgAAAAKQEAAGRycy9l&#10;Mm9Eb2MueG1sUEsFBgAAAAAGAAYAWQEAAEIGAAAAAA==&#10;">
                <o:lock v:ext="edit" aspectratio="f"/>
                <v:line id="_x0000_s1026" o:spid="_x0000_s1026" o:spt="20" style="position:absolute;left:8307;top:301791;height:14;width:6826;" filled="f" stroked="t" coordsize="21600,21600" o:gfxdata="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VSi7sAAADb&#10;AAAADwAAAAAAAAABACAAAAAiAAAAZHJzL2Rvd25yZXYueG1sUEsBAhQAFAAAAAgAh07iQDMvBZ47&#10;AAAAOQAAABAAAAAAAAAAAQAgAAAACgEAAGRycy9zaGFwZXhtbC54bWxQSwUGAAAAAAYABgBbAQAA&#10;tAMAAAAA&#10;">
                  <v:fill on="f" focussize="0,0"/>
                  <v:stroke weight="12.5pt" color="#0D0D0D [3069]" miterlimit="8" joinstyle="miter"/>
                  <v:imagedata o:title=""/>
                  <o:lock v:ext="edit" aspectratio="f"/>
                </v:line>
                <v:line id="_x0000_s1026" o:spid="_x0000_s1026" o:spt="20" style="position:absolute;left:8293;top:301111;height:27;width:8713;" filled="f" stroked="t" coordsize="21600,21600" o:gfxdata="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OfcQvQAA&#10;ANsAAAAPAAAAAAAAAAEAIAAAACIAAABkcnMvZG93bnJldi54bWxQSwECFAAUAAAACACHTuJAMy8F&#10;njsAAAA5AAAAEAAAAAAAAAABACAAAAAMAQAAZHJzL3NoYXBleG1sLnhtbFBLBQYAAAAABgAGAFsB&#10;AAC2AwAAAAA=&#10;">
                  <v:fill on="f" focussize="0,0"/>
                  <v:stroke weight="12.5pt" color="#0D0D0D [3069]" miterlimit="8" joinstyle="miter"/>
                  <v:imagedata o:title=""/>
                  <o:lock v:ext="edit" aspectratio="f"/>
                </v:line>
                <v:line id="_x0000_s1026" o:spid="_x0000_s1026" o:spt="20" style="position:absolute;left:8279;top:300458;height:14;width:6826;" filled="f" stroked="t" coordsize="21600,21600" o:gfxdata="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tpZ74A&#10;AADbAAAADwAAAAAAAAABACAAAAAiAAAAZHJzL2Rvd25yZXYueG1sUEsBAhQAFAAAAAgAh07iQDMv&#10;BZ47AAAAOQAAABAAAAAAAAAAAQAgAAAADQEAAGRycy9zaGFwZXhtbC54bWxQSwUGAAAAAAYABgBb&#10;AQAAtwMAAAAA&#10;">
                  <v:fill on="f" focussize="0,0"/>
                  <v:stroke weight="12.5pt" color="#0D0D0D [3069]" miterlimit="8" joinstyle="miter"/>
                  <v:imagedata o:title=""/>
                  <o:lock v:ext="edit" aspectratio="f"/>
                </v:line>
              </v:group>
            </w:pict>
          </mc:Fallback>
        </mc:AlternateContent>
      </w:r>
      <w:r>
        <w:rPr>
          <w:rFonts w:hint="default" w:ascii="Calibri" w:hAnsi="Calibri" w:cs="Calibri"/>
          <w:color w:val="000000"/>
          <w:sz w:val="24"/>
          <w:szCs w:val="24"/>
          <w:lang w:val="fr-CA"/>
        </w:rPr>
        <w:drawing>
          <wp:inline distT="0" distB="0" distL="114300" distR="114300">
            <wp:extent cx="5866765" cy="2236470"/>
            <wp:effectExtent l="0" t="0" r="635" b="3810"/>
            <wp:docPr id="29" name="Picture 29" descr="texttospeech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tospeechThree"/>
                    <pic:cNvPicPr>
                      <a:picLocks noChangeAspect="1"/>
                    </pic:cNvPicPr>
                  </pic:nvPicPr>
                  <pic:blipFill>
                    <a:blip r:embed="rId27"/>
                    <a:srcRect r="8838" b="19517"/>
                    <a:stretch>
                      <a:fillRect/>
                    </a:stretch>
                  </pic:blipFill>
                  <pic:spPr>
                    <a:xfrm>
                      <a:off x="0" y="0"/>
                      <a:ext cx="5866765" cy="2236470"/>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jc w:val="right"/>
        <w:rPr>
          <w:rFonts w:hint="default" w:ascii="Calibri" w:hAnsi="Calibri"/>
          <w:b/>
          <w:bCs/>
          <w:color w:val="000000"/>
          <w:sz w:val="24"/>
          <w:szCs w:val="24"/>
          <w:lang w:val="fr-CA"/>
        </w:rPr>
      </w:pPr>
      <w:r>
        <w:rPr>
          <w:rFonts w:hint="default" w:ascii="Calibri" w:hAnsi="Calibri" w:cs="Calibri"/>
          <w:color w:val="000000"/>
          <w:sz w:val="24"/>
          <w:szCs w:val="24"/>
          <w:lang w:val="fr-CA"/>
        </w:rPr>
        <w:t>Text_to_Speech: the errors we get during the runtime of the program</w:t>
      </w:r>
    </w:p>
    <w:p>
      <w:pPr>
        <w:pStyle w:val="85"/>
        <w:keepNext w:val="0"/>
        <w:keepLines w:val="0"/>
        <w:widowControl/>
        <w:suppressLineNumbers w:val="0"/>
        <w:spacing w:before="0" w:beforeAutospacing="0" w:after="0" w:afterAutospacing="0" w:line="360" w:lineRule="auto"/>
        <w:ind w:left="0" w:right="0"/>
        <w:rPr>
          <w:rFonts w:hint="default" w:ascii="Calibri" w:hAnsi="Calibri"/>
          <w:b/>
          <w:bCs/>
          <w:color w:val="000000"/>
          <w:sz w:val="24"/>
          <w:szCs w:val="24"/>
          <w:lang w:val="fr-CA"/>
        </w:rPr>
      </w:pPr>
      <w:r>
        <w:rPr>
          <w:rFonts w:hint="default" w:ascii="Calibri" w:hAnsi="Calibri"/>
          <w:b/>
          <w:bCs/>
          <w:color w:val="000000"/>
          <w:sz w:val="24"/>
          <w:szCs w:val="24"/>
          <w:lang w:val="fr-CA"/>
        </w:rPr>
        <w:t>Error explanation:</w:t>
      </w:r>
    </w:p>
    <w:p>
      <w:pPr>
        <w:pStyle w:val="85"/>
        <w:keepNext w:val="0"/>
        <w:keepLines w:val="0"/>
        <w:widowControl/>
        <w:suppressLineNumbers w:val="0"/>
        <w:spacing w:before="0" w:beforeAutospacing="0" w:after="0" w:afterAutospacing="0" w:line="360" w:lineRule="auto"/>
        <w:ind w:left="0" w:right="0"/>
        <w:rPr>
          <w:sz w:val="24"/>
        </w:rPr>
      </w:pPr>
      <w:r>
        <w:rPr>
          <w:sz w:val="24"/>
        </w:rPr>
        <mc:AlternateContent>
          <mc:Choice Requires="wps">
            <w:drawing>
              <wp:inline distT="0" distB="0" distL="114300" distR="114300">
                <wp:extent cx="4123055" cy="277495"/>
                <wp:effectExtent l="4445" t="4445" r="17780" b="7620"/>
                <wp:docPr id="33" name="Text Box 33"/>
                <wp:cNvGraphicFramePr/>
                <a:graphic xmlns:a="http://schemas.openxmlformats.org/drawingml/2006/main">
                  <a:graphicData uri="http://schemas.microsoft.com/office/word/2010/wordprocessingShape">
                    <wps:wsp>
                      <wps:cNvSpPr txBox="1"/>
                      <wps:spPr>
                        <a:xfrm>
                          <a:off x="0" y="0"/>
                          <a:ext cx="4123055" cy="277495"/>
                        </a:xfrm>
                        <a:prstGeom prst="rect">
                          <a:avLst/>
                        </a:prstGeom>
                        <a:solidFill>
                          <a:schemeClr val="bg1">
                            <a:lumMod val="7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85"/>
                              <w:keepNext w:val="0"/>
                              <w:keepLines w:val="0"/>
                              <w:widowControl/>
                              <w:suppressLineNumbers w:val="0"/>
                              <w:spacing w:before="0" w:beforeAutospacing="0" w:after="0" w:afterAutospacing="0" w:line="240" w:lineRule="auto"/>
                              <w:ind w:left="0" w:right="0"/>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gtts.tts.gTTSError: Failed to connect. Probable cause: Unknown</w:t>
                            </w:r>
                          </w:p>
                          <w:p>
                            <w:pPr>
                              <w:spacing w:line="240" w:lineRule="auto"/>
                              <w:rPr>
                                <w:rFonts w:hint="default" w:ascii="Times New Roman" w:hAnsi="Times New Roman" w:cs="Times New Roman"/>
                                <w:sz w:val="24"/>
                                <w:szCs w:val="24"/>
                                <w:lang w:val="fr-C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1.85pt;width:324.65pt;" fillcolor="#BFBFBF [2412]" filled="t" stroked="t" coordsize="21600,21600" o:gfxdata="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i&#10;/LYK1gAAAAQBAAAPAAAAAAAAAAEAIAAAACIAAABkcnMvZG93bnJldi54bWxQSwECFAAUAAAACACH&#10;TuJAYzh+Nl8CAADaBAAADgAAAAAAAAABACAAAAAlAQAAZHJzL2Uyb0RvYy54bWxQSwUGAAAAAAYA&#10;BgBZAQAA9gUAAAAA&#10;">
                <v:fill on="t" focussize="0,0"/>
                <v:stroke weight="0.5pt" color="#000000 [3204]" joinstyle="round"/>
                <v:imagedata o:title=""/>
                <o:lock v:ext="edit" aspectratio="f"/>
                <v:textbox>
                  <w:txbxContent>
                    <w:p>
                      <w:pPr>
                        <w:pStyle w:val="85"/>
                        <w:keepNext w:val="0"/>
                        <w:keepLines w:val="0"/>
                        <w:widowControl/>
                        <w:suppressLineNumbers w:val="0"/>
                        <w:spacing w:before="0" w:beforeAutospacing="0" w:after="0" w:afterAutospacing="0" w:line="240" w:lineRule="auto"/>
                        <w:ind w:left="0" w:right="0"/>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gtts.tts.gTTSError: Failed to connect. Probable cause: Unknown</w:t>
                      </w:r>
                    </w:p>
                    <w:p>
                      <w:pPr>
                        <w:spacing w:line="240" w:lineRule="auto"/>
                        <w:rPr>
                          <w:rFonts w:hint="default" w:ascii="Times New Roman" w:hAnsi="Times New Roman" w:cs="Times New Roman"/>
                          <w:sz w:val="24"/>
                          <w:szCs w:val="24"/>
                          <w:lang w:val="fr-CA"/>
                        </w:rPr>
                      </w:pPr>
                    </w:p>
                  </w:txbxContent>
                </v:textbox>
                <w10:wrap type="none"/>
                <w10:anchorlock/>
              </v:shape>
            </w:pict>
          </mc:Fallback>
        </mc:AlternateContent>
      </w:r>
    </w:p>
    <w:p>
      <w:pPr>
        <w:pStyle w:val="85"/>
        <w:keepNext w:val="0"/>
        <w:keepLines w:val="0"/>
        <w:widowControl/>
        <w:suppressLineNumbers w:val="0"/>
        <w:spacing w:before="0" w:beforeAutospacing="0" w:after="0" w:afterAutospacing="0" w:line="360" w:lineRule="auto"/>
        <w:ind w:left="0" w:right="0"/>
        <w:rPr>
          <w:rFonts w:hint="default" w:ascii="Calibri" w:hAnsi="Calibri"/>
          <w:color w:val="000000"/>
          <w:sz w:val="24"/>
          <w:szCs w:val="24"/>
          <w:lang w:val="fr-CA"/>
        </w:rPr>
      </w:pPr>
      <w:r>
        <w:rPr>
          <w:rFonts w:hint="default" w:ascii="Calibri" w:hAnsi="Calibri" w:cs="Calibri"/>
          <w:color w:val="000000"/>
          <w:sz w:val="24"/>
          <w:szCs w:val="24"/>
          <w:lang w:val="fr-CA"/>
        </w:rPr>
        <w:t>This means that it failed to connect to the internet, this is the probable cause.</w:t>
      </w:r>
      <w:r>
        <w:rPr>
          <w:rFonts w:hint="default" w:ascii="Calibri" w:hAnsi="Calibri"/>
          <w:color w:val="000000"/>
          <w:sz w:val="24"/>
          <w:szCs w:val="24"/>
          <w:lang w:val="fr-CA"/>
        </w:rPr>
        <w:t xml:space="preserve"> </w:t>
      </w:r>
    </w:p>
    <w:p>
      <w:pPr>
        <w:pStyle w:val="85"/>
        <w:keepNext w:val="0"/>
        <w:keepLines w:val="0"/>
        <w:widowControl/>
        <w:suppressLineNumbers w:val="0"/>
        <w:spacing w:before="0" w:beforeAutospacing="0" w:after="0" w:afterAutospacing="0" w:line="360" w:lineRule="auto"/>
        <w:ind w:left="0" w:right="0"/>
        <w:rPr>
          <w:sz w:val="24"/>
        </w:rPr>
      </w:pPr>
      <w:r>
        <w:rPr>
          <w:sz w:val="24"/>
        </w:rPr>
        <mc:AlternateContent>
          <mc:Choice Requires="wps">
            <w:drawing>
              <wp:inline distT="0" distB="0" distL="114300" distR="114300">
                <wp:extent cx="1955800" cy="277495"/>
                <wp:effectExtent l="4445" t="4445" r="5715" b="7620"/>
                <wp:docPr id="34" name="Text Box 34"/>
                <wp:cNvGraphicFramePr/>
                <a:graphic xmlns:a="http://schemas.openxmlformats.org/drawingml/2006/main">
                  <a:graphicData uri="http://schemas.microsoft.com/office/word/2010/wordprocessingShape">
                    <wps:wsp>
                      <wps:cNvSpPr txBox="1"/>
                      <wps:spPr>
                        <a:xfrm>
                          <a:off x="0" y="0"/>
                          <a:ext cx="1955800" cy="277495"/>
                        </a:xfrm>
                        <a:prstGeom prst="rect">
                          <a:avLst/>
                        </a:prstGeom>
                        <a:solidFill>
                          <a:schemeClr val="bg1">
                            <a:lumMod val="7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speech.save("spoken.mp3")</w:t>
                            </w:r>
                          </w:p>
                          <w:p>
                            <w:pPr>
                              <w:spacing w:line="240" w:lineRule="auto"/>
                              <w:jc w:val="both"/>
                              <w:rPr>
                                <w:rFonts w:hint="default" w:ascii="Times New Roman" w:hAnsi="Times New Roman" w:cs="Times New Roman"/>
                                <w:sz w:val="24"/>
                                <w:szCs w:val="24"/>
                                <w:lang w:val="fr-C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1.85pt;width:154pt;" fillcolor="#BFBFBF [2412]" filled="t" stroked="t" coordsize="21600,21600" o:gfxdata="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hSEa&#10;ItUAAAAEAQAADwAAAAAAAAABACAAAAAiAAAAZHJzL2Rvd25yZXYueG1sUEsBAhQAFAAAAAgAh07i&#10;QJTviEJeAgAA2gQAAA4AAAAAAAAAAQAgAAAAJAEAAGRycy9lMm9Eb2MueG1sUEsFBgAAAAAGAAYA&#10;WQEAAPQFAAAAAA==&#10;">
                <v:fill on="t" focussize="0,0"/>
                <v:stroke weight="0.5pt" color="#000000 [3204]" joinstyle="round"/>
                <v:imagedata o:title=""/>
                <o:lock v:ext="edit" aspectratio="f"/>
                <v:textbox>
                  <w:txbxContent>
                    <w:p>
                      <w:pPr>
                        <w:pStyle w:val="85"/>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speech.save("spoken.mp3")</w:t>
                      </w:r>
                    </w:p>
                    <w:p>
                      <w:pPr>
                        <w:spacing w:line="240" w:lineRule="auto"/>
                        <w:jc w:val="both"/>
                        <w:rPr>
                          <w:rFonts w:hint="default" w:ascii="Times New Roman" w:hAnsi="Times New Roman" w:cs="Times New Roman"/>
                          <w:sz w:val="24"/>
                          <w:szCs w:val="24"/>
                          <w:lang w:val="fr-CA"/>
                        </w:rPr>
                      </w:pPr>
                    </w:p>
                  </w:txbxContent>
                </v:textbox>
                <w10:wrap type="none"/>
                <w10:anchorlock/>
              </v:shape>
            </w:pict>
          </mc:Fallback>
        </mc:AlternateContent>
      </w:r>
    </w:p>
    <w:p>
      <w:pPr>
        <w:pStyle w:val="85"/>
        <w:keepNext w:val="0"/>
        <w:keepLines w:val="0"/>
        <w:widowControl/>
        <w:suppressLineNumbers w:val="0"/>
        <w:spacing w:before="0" w:beforeAutospacing="0" w:after="0" w:afterAutospacing="0" w:line="360" w:lineRule="auto"/>
        <w:ind w:left="0" w:right="0"/>
        <w:rPr>
          <w:rFonts w:hint="default"/>
          <w:sz w:val="24"/>
          <w:lang w:val="fr-CA"/>
        </w:rPr>
      </w:pPr>
      <w:r>
        <w:rPr>
          <w:rFonts w:hint="default"/>
          <w:sz w:val="24"/>
          <w:lang w:val="fr-CA"/>
        </w:rPr>
        <w:t>This is the name of the file each time we press the “Play” button.</w:t>
      </w:r>
    </w:p>
    <w:p>
      <w:pPr>
        <w:pStyle w:val="85"/>
        <w:keepNext w:val="0"/>
        <w:keepLines w:val="0"/>
        <w:widowControl/>
        <w:suppressLineNumbers w:val="0"/>
        <w:spacing w:before="0" w:beforeAutospacing="0" w:after="0" w:afterAutospacing="0" w:line="360" w:lineRule="auto"/>
        <w:ind w:left="0" w:right="0"/>
        <w:rPr>
          <w:sz w:val="24"/>
        </w:rPr>
      </w:pPr>
      <w:r>
        <w:rPr>
          <w:sz w:val="24"/>
        </w:rPr>
        <mc:AlternateContent>
          <mc:Choice Requires="wps">
            <w:drawing>
              <wp:inline distT="0" distB="0" distL="114300" distR="114300">
                <wp:extent cx="4123055" cy="453390"/>
                <wp:effectExtent l="5080" t="4445" r="17145" b="14605"/>
                <wp:docPr id="35" name="Text Box 35"/>
                <wp:cNvGraphicFramePr/>
                <a:graphic xmlns:a="http://schemas.openxmlformats.org/drawingml/2006/main">
                  <a:graphicData uri="http://schemas.microsoft.com/office/word/2010/wordprocessingShape">
                    <wps:wsp>
                      <wps:cNvSpPr txBox="1"/>
                      <wps:spPr>
                        <a:xfrm>
                          <a:off x="0" y="0"/>
                          <a:ext cx="4123055" cy="453390"/>
                        </a:xfrm>
                        <a:prstGeom prst="rect">
                          <a:avLst/>
                        </a:prstGeom>
                        <a:solidFill>
                          <a:schemeClr val="bg1">
                            <a:lumMod val="7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with open(str(savefile), "wb") as f:</w:t>
                            </w:r>
                          </w:p>
                          <w:p>
                            <w:pPr>
                              <w:spacing w:line="240" w:lineRule="auto"/>
                              <w:jc w:val="left"/>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PermissionError: [Errno 13] Permission denied: 'spoken.mp3'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5.7pt;width:324.65pt;" fillcolor="#BFBFBF [2412]" filled="t" stroked="t" coordsize="21600,21600" o:gfxdata="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ZI4w&#10;GNYAAAAEAQAADwAAAAAAAAABACAAAAAiAAAAZHJzL2Rvd25yZXYueG1sUEsBAhQAFAAAAAgAh07i&#10;QPMU31pdAgAA2gQAAA4AAAAAAAAAAQAgAAAAJQEAAGRycy9lMm9Eb2MueG1sUEsFBgAAAAAGAAYA&#10;WQEAAPQFAAAAAA==&#10;">
                <v:fill on="t" focussize="0,0"/>
                <v:stroke weight="0.5pt" color="#000000 [3204]" joinstyle="round"/>
                <v:imagedata o:title=""/>
                <o:lock v:ext="edit" aspectratio="f"/>
                <v:textbox>
                  <w:txbxContent>
                    <w:p>
                      <w:pPr>
                        <w:spacing w:line="240" w:lineRule="auto"/>
                        <w:jc w:val="left"/>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 xml:space="preserve"> with open(str(savefile), "wb") as f:</w:t>
                      </w:r>
                    </w:p>
                    <w:p>
                      <w:pPr>
                        <w:spacing w:line="240" w:lineRule="auto"/>
                        <w:jc w:val="left"/>
                        <w:rPr>
                          <w:rFonts w:hint="default" w:ascii="Times New Roman" w:hAnsi="Times New Roman" w:cs="Times New Roman"/>
                          <w:color w:val="000000"/>
                          <w:sz w:val="24"/>
                          <w:szCs w:val="24"/>
                          <w:lang w:val="fr-CA"/>
                        </w:rPr>
                      </w:pPr>
                      <w:r>
                        <w:rPr>
                          <w:rFonts w:hint="default" w:ascii="Times New Roman" w:hAnsi="Times New Roman" w:cs="Times New Roman"/>
                          <w:color w:val="000000"/>
                          <w:sz w:val="24"/>
                          <w:szCs w:val="24"/>
                          <w:lang w:val="fr-CA"/>
                        </w:rPr>
                        <w:t>PermissionError: [Errno 13] Permission denied: 'spoken.mp3'</w:t>
                      </w:r>
                    </w:p>
                  </w:txbxContent>
                </v:textbox>
                <w10:wrap type="none"/>
                <w10:anchorlock/>
              </v:shape>
            </w:pict>
          </mc:Fallback>
        </mc:AlternateContent>
      </w:r>
    </w:p>
    <w:p>
      <w:pPr>
        <w:pStyle w:val="85"/>
        <w:keepNext w:val="0"/>
        <w:keepLines w:val="0"/>
        <w:widowControl/>
        <w:suppressLineNumbers w:val="0"/>
        <w:spacing w:before="0" w:beforeAutospacing="0" w:after="0" w:afterAutospacing="0" w:line="360" w:lineRule="auto"/>
        <w:ind w:left="0" w:right="0"/>
        <w:rPr>
          <w:rFonts w:hint="default"/>
          <w:sz w:val="24"/>
          <w:lang w:val="fr-CA"/>
        </w:rPr>
      </w:pPr>
      <w:r>
        <w:rPr>
          <w:rFonts w:hint="default"/>
          <w:sz w:val="24"/>
          <w:lang w:val="fr-CA"/>
        </w:rPr>
        <w:t>This is the error we get when we try to convert a text again without closing the program.</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b/>
          <w:bCs/>
          <w:color w:val="000000"/>
          <w:sz w:val="24"/>
          <w:szCs w:val="24"/>
          <w:lang w:val="fr-CA"/>
        </w:rPr>
        <w:t xml:space="preserve">## **Future Changes:** </w:t>
      </w:r>
      <w:r>
        <w:rPr>
          <w:rFonts w:hint="default" w:ascii="Calibri" w:hAnsi="Calibri" w:cs="Calibri"/>
          <w:color w:val="000000"/>
          <w:sz w:val="24"/>
          <w:szCs w:val="24"/>
          <w:lang w:val="fr-CA"/>
        </w:rPr>
        <w:t>In a later version I am thinking like “PDF PDF PDF READER”, which is a good idea specially when it comes to books and other long articles. But before the PDF idea to happen we need to increase the number of characters the program can scan through; allow the user to convert text to speech without having to close the program; add more languages... then “PDF PDF PDF READER”.</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rFonts w:hint="default" w:ascii="Calibri" w:hAnsi="Calibri" w:cs="Calibri"/>
          <w:b/>
          <w:bCs/>
          <w:color w:val="000000"/>
          <w:sz w:val="24"/>
          <w:szCs w:val="24"/>
          <w:lang w:val="fr-CA"/>
        </w:rPr>
        <w:t>Encode and Decode Message (18-01-2023)</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t xml:space="preserve">The seventh project I developed is a Encode and Decode Message that can encode any English text to random characters, I thought it would be easy but it was not, because the program is only encoding and not decoding. It is on </w:t>
      </w:r>
      <w:r>
        <w:rPr>
          <w:rFonts w:hint="default" w:ascii="Calibri" w:hAnsi="Calibri" w:cs="Calibri"/>
          <w:color w:val="000000"/>
          <w:sz w:val="24"/>
          <w:szCs w:val="24"/>
          <w:u w:val="single"/>
          <w:lang w:val="fr-CA"/>
        </w:rPr>
        <w:t xml:space="preserve">version </w:t>
      </w:r>
      <w:r>
        <w:rPr>
          <w:rFonts w:hint="default" w:ascii="Calibri" w:hAnsi="Calibri"/>
          <w:color w:val="000000"/>
          <w:sz w:val="24"/>
          <w:szCs w:val="24"/>
          <w:u w:val="single"/>
          <w:lang w:val="fr-CA"/>
        </w:rPr>
        <w:t>0.1.07</w:t>
      </w:r>
      <w:r>
        <w:rPr>
          <w:rFonts w:hint="default" w:ascii="Calibri" w:hAnsi="Calibri"/>
          <w:color w:val="000000"/>
          <w:sz w:val="24"/>
          <w:szCs w:val="24"/>
          <w:u w:val="none"/>
          <w:lang w:val="fr-CA"/>
        </w:rPr>
        <w:t xml:space="preserve"> with the size of 3.75 Kb</w:t>
      </w:r>
      <w:r>
        <w:rPr>
          <w:rFonts w:hint="default" w:ascii="Calibri" w:hAnsi="Calibri" w:cs="Calibri"/>
          <w:color w:val="000000"/>
          <w:sz w:val="24"/>
          <w:szCs w:val="24"/>
          <w:lang w:val="fr-CA"/>
        </w:rPr>
        <w: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b/>
          <w:bCs/>
          <w:color w:val="000000"/>
          <w:sz w:val="24"/>
          <w:szCs w:val="24"/>
          <w:lang w:val="fr-CA"/>
        </w:rPr>
        <w:t xml:space="preserve">Utility or why Develop: </w:t>
      </w:r>
      <w:r>
        <w:rPr>
          <w:rFonts w:hint="default" w:ascii="Calibri" w:hAnsi="Calibri" w:cs="Calibri"/>
          <w:color w:val="000000"/>
          <w:sz w:val="24"/>
          <w:szCs w:val="24"/>
          <w:lang w:val="fr-CA"/>
        </w:rPr>
        <w:t>This program can be used to encode and decode messages using base64 data encoding. The user has to enter a message and choose between encode (e) and decode (d); the same passkey must be used in the encoding and decoding of the message</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sz w:val="24"/>
        </w:rPr>
        <mc:AlternateContent>
          <mc:Choice Requires="wps">
            <w:drawing>
              <wp:inline distT="0" distB="0" distL="114300" distR="114300">
                <wp:extent cx="4648835" cy="3733165"/>
                <wp:effectExtent l="4445" t="4445" r="10160" b="11430"/>
                <wp:docPr id="44" name="Text Box 44"/>
                <wp:cNvGraphicFramePr/>
                <a:graphic xmlns:a="http://schemas.openxmlformats.org/drawingml/2006/main">
                  <a:graphicData uri="http://schemas.microsoft.com/office/word/2010/wordprocessingShape">
                    <wps:wsp>
                      <wps:cNvSpPr txBox="1"/>
                      <wps:spPr>
                        <a:xfrm>
                          <a:off x="0" y="0"/>
                          <a:ext cx="4648835" cy="3733165"/>
                        </a:xfrm>
                        <a:prstGeom prst="rect">
                          <a:avLst/>
                        </a:prstGeom>
                        <a:solidFill>
                          <a:schemeClr val="bg1">
                            <a:lumMod val="7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is to create a base64 Encode and Decode Message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Basic Python skills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a virtual environment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display window</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labels, functions and buttons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Encode and Decode Message: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tkinter as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base64</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93.95pt;width:366.05pt;" fillcolor="#BFBFBF [2412]" filled="t" stroked="t" coordsize="21600,21600" o:gfxdata="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LJs+b7XAAAABQEAAA8AAAAAAAAAAQAgAAAAIgAAAGRycy9kb3ducmV2LnhtbFBLAQIUABQAAAAI&#10;AIdO4kBEcz+MYAIAANsEAAAOAAAAAAAAAAEAIAAAACYBAABkcnMvZTJvRG9jLnhtbFBLBQYAAAAA&#10;BgAGAFkBAAD4BQAAAAA=&#10;">
                <v:fill on="t" focussize="0,0"/>
                <v:stroke weight="0.5pt" color="#000000 [3204]" joinstyle="round"/>
                <v:imagedata o:title=""/>
                <o:lock v:ext="edit" aspectratio="f"/>
                <v:textbo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is to create a base64 Encode and Decode Message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Basic Python skills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a virtual environment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display window</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labels, functions and buttons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Encode and Decode Message: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tkinter as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base64</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txbxContent>
                </v:textbox>
                <w10:wrap type="none"/>
                <w10:anchorlock/>
              </v:shape>
            </w:pict>
          </mc:Fallback>
        </mc:AlternateConten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r>
        <w:rPr>
          <w:rFonts w:hint="default" w:ascii="Calibri" w:hAnsi="Calibri" w:cs="Calibri"/>
          <w:b/>
          <w:bCs/>
          <w:color w:val="000000"/>
          <w:sz w:val="24"/>
          <w:szCs w:val="24"/>
          <w:lang w:val="fr-CA"/>
        </w:rPr>
        <w:t xml:space="preserve">Libraries and Prerequisites: </w:t>
      </w:r>
      <w:r>
        <w:rPr>
          <w:rFonts w:hint="default" w:ascii="Calibri" w:hAnsi="Calibri" w:cs="Calibri"/>
          <w:b w:val="0"/>
          <w:bCs w:val="0"/>
          <w:color w:val="000000"/>
          <w:sz w:val="24"/>
          <w:szCs w:val="24"/>
          <w:lang w:val="fr-CA"/>
        </w:rPr>
        <w:t xml:space="preserve">For the Encode and Decode Message program we used TKinter, and base64 a library used to encode data. </w:t>
      </w:r>
      <w:r>
        <w:rPr>
          <w:rFonts w:hint="default" w:ascii="Calibri" w:hAnsi="Calibri" w:cs="Calibri"/>
          <w:color w:val="000000"/>
          <w:sz w:val="24"/>
          <w:szCs w:val="24"/>
          <w:lang w:val="fr-CA"/>
        </w:rPr>
        <w:t>This project was complicated to make because currently it does not decode the messages after encoding it nor it recognises the passkey (it basically does nothing if I may say), that aside I still say that it is useful.</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drawing>
          <wp:inline distT="0" distB="0" distL="114300" distR="114300">
            <wp:extent cx="4069715" cy="2730500"/>
            <wp:effectExtent l="0" t="0" r="14605" b="12700"/>
            <wp:docPr id="39" name="Picture 39" descr="encode_decod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encode_decodeOne"/>
                    <pic:cNvPicPr>
                      <a:picLocks noChangeAspect="1"/>
                    </pic:cNvPicPr>
                  </pic:nvPicPr>
                  <pic:blipFill>
                    <a:blip r:embed="rId28"/>
                    <a:srcRect l="2064" r="2928" b="3137"/>
                    <a:stretch>
                      <a:fillRect/>
                    </a:stretch>
                  </pic:blipFill>
                  <pic:spPr>
                    <a:xfrm>
                      <a:off x="0" y="0"/>
                      <a:ext cx="4069715" cy="2730500"/>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jc w:val="right"/>
        <w:rPr>
          <w:rFonts w:hint="default" w:ascii="Calibri" w:hAnsi="Calibri" w:cs="Calibri"/>
          <w:color w:val="000000"/>
          <w:sz w:val="24"/>
          <w:szCs w:val="24"/>
          <w:lang w:val="fr-CA"/>
        </w:rPr>
      </w:pPr>
      <w:r>
        <w:rPr>
          <w:rFonts w:hint="default" w:ascii="Calibri" w:hAnsi="Calibri" w:cs="Calibri"/>
          <w:color w:val="000000"/>
          <w:sz w:val="24"/>
          <w:szCs w:val="24"/>
          <w:lang w:val="fr-CA"/>
        </w:rPr>
        <w:t>Encode and Decode Message: Initial screen</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drawing>
          <wp:inline distT="0" distB="0" distL="114300" distR="114300">
            <wp:extent cx="4065270" cy="2734310"/>
            <wp:effectExtent l="0" t="0" r="3810" b="8890"/>
            <wp:docPr id="38" name="Picture 38" descr="encode_decode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encode_decodeTwo"/>
                    <pic:cNvPicPr>
                      <a:picLocks noChangeAspect="1"/>
                    </pic:cNvPicPr>
                  </pic:nvPicPr>
                  <pic:blipFill>
                    <a:blip r:embed="rId29"/>
                    <a:srcRect l="2412" r="2580" b="2882"/>
                    <a:stretch>
                      <a:fillRect/>
                    </a:stretch>
                  </pic:blipFill>
                  <pic:spPr>
                    <a:xfrm>
                      <a:off x="0" y="0"/>
                      <a:ext cx="4065270" cy="2734310"/>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jc w:val="right"/>
        <w:rPr>
          <w:rFonts w:hint="default" w:ascii="Calibri" w:hAnsi="Calibri" w:cs="Calibri"/>
          <w:color w:val="000000"/>
          <w:sz w:val="24"/>
          <w:szCs w:val="24"/>
          <w:lang w:val="fr-CA"/>
        </w:rPr>
      </w:pPr>
      <w:r>
        <w:rPr>
          <w:rFonts w:hint="default" w:ascii="Calibri" w:hAnsi="Calibri" w:cs="Calibri"/>
          <w:color w:val="000000"/>
          <w:sz w:val="24"/>
          <w:szCs w:val="24"/>
          <w:lang w:val="fr-CA"/>
        </w:rPr>
        <w:t>Encode and Decode Message: Message being encoded</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b/>
          <w:bCs/>
          <w:color w:val="000000"/>
          <w:sz w:val="24"/>
          <w:szCs w:val="24"/>
          <w:lang w:val="fr-CA"/>
        </w:rPr>
        <w:t>NOTE:</w:t>
      </w:r>
      <w:r>
        <w:rPr>
          <w:rFonts w:hint="default" w:ascii="Calibri" w:hAnsi="Calibri" w:cs="Calibri"/>
          <w:color w:val="000000"/>
          <w:sz w:val="24"/>
          <w:szCs w:val="24"/>
          <w:lang w:val="fr-CA"/>
        </w:rPr>
        <w:t xml:space="preserve"> It does not decode as of yet.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b/>
          <w:bCs/>
          <w:color w:val="000000"/>
          <w:sz w:val="24"/>
          <w:szCs w:val="24"/>
          <w:lang w:val="fr-CA"/>
        </w:rPr>
        <w:t xml:space="preserve">## **Future Changes:** </w:t>
      </w:r>
      <w:r>
        <w:rPr>
          <w:rFonts w:hint="default" w:ascii="Calibri" w:hAnsi="Calibri" w:cs="Calibri"/>
          <w:color w:val="000000"/>
          <w:sz w:val="24"/>
          <w:szCs w:val="24"/>
          <w:lang w:val="fr-CA"/>
        </w:rPr>
        <w:t>This program is mainly being developed to create a chat app and change the encoding level of the messages later on.</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rFonts w:hint="default" w:ascii="Calibri" w:hAnsi="Calibri" w:cs="Calibri"/>
          <w:b/>
          <w:bCs/>
          <w:color w:val="000000"/>
          <w:sz w:val="24"/>
          <w:szCs w:val="24"/>
          <w:lang w:val="fr-CA"/>
        </w:rPr>
        <w:t>Address Book (20-01-2023)</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t xml:space="preserve">The eighth project I developed is an Address Book that allows the user to add, edit and delete a contact. This project does not make the use of a database as of yet so the contacts are volatile. It is on </w:t>
      </w:r>
      <w:r>
        <w:rPr>
          <w:rFonts w:hint="default" w:ascii="Calibri" w:hAnsi="Calibri" w:cs="Calibri"/>
          <w:color w:val="000000"/>
          <w:sz w:val="24"/>
          <w:szCs w:val="24"/>
          <w:u w:val="single"/>
          <w:lang w:val="fr-CA"/>
        </w:rPr>
        <w:t xml:space="preserve">version </w:t>
      </w:r>
      <w:r>
        <w:rPr>
          <w:rFonts w:hint="default" w:ascii="Calibri" w:hAnsi="Calibri"/>
          <w:color w:val="000000"/>
          <w:sz w:val="24"/>
          <w:szCs w:val="24"/>
          <w:u w:val="single"/>
          <w:lang w:val="fr-CA"/>
        </w:rPr>
        <w:t>0.1.08</w:t>
      </w:r>
      <w:r>
        <w:rPr>
          <w:rFonts w:hint="default" w:ascii="Calibri" w:hAnsi="Calibri"/>
          <w:color w:val="000000"/>
          <w:sz w:val="24"/>
          <w:szCs w:val="24"/>
          <w:u w:val="none"/>
          <w:lang w:val="fr-CA"/>
        </w:rPr>
        <w:t xml:space="preserve"> with the size of 3.72 Kb</w:t>
      </w:r>
      <w:r>
        <w:rPr>
          <w:rFonts w:hint="default" w:ascii="Calibri" w:hAnsi="Calibri" w:cs="Calibri"/>
          <w:color w:val="000000"/>
          <w:sz w:val="24"/>
          <w:szCs w:val="24"/>
          <w:lang w:val="fr-CA"/>
        </w:rPr>
        <w: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b/>
          <w:bCs/>
          <w:color w:val="000000"/>
          <w:sz w:val="24"/>
          <w:szCs w:val="24"/>
          <w:lang w:val="fr-CA"/>
        </w:rPr>
        <w:t xml:space="preserve">Utility or why Develop: </w:t>
      </w:r>
      <w:r>
        <w:rPr>
          <w:rFonts w:hint="default" w:ascii="Calibri" w:hAnsi="Calibri" w:cs="Calibri"/>
          <w:color w:val="000000"/>
          <w:sz w:val="24"/>
          <w:szCs w:val="24"/>
          <w:lang w:val="fr-CA"/>
        </w:rPr>
        <w:t>This aim of this project was to develop an Address Book using python, and we pretty much did it. This Address Book as all necessary functions operational.</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sz w:val="24"/>
        </w:rPr>
        <mc:AlternateContent>
          <mc:Choice Requires="wps">
            <w:drawing>
              <wp:inline distT="0" distB="0" distL="114300" distR="114300">
                <wp:extent cx="4648835" cy="3435985"/>
                <wp:effectExtent l="4445" t="4445" r="10160" b="19050"/>
                <wp:docPr id="41" name="Text Box 41"/>
                <wp:cNvGraphicFramePr/>
                <a:graphic xmlns:a="http://schemas.openxmlformats.org/drawingml/2006/main">
                  <a:graphicData uri="http://schemas.microsoft.com/office/word/2010/wordprocessingShape">
                    <wps:wsp>
                      <wps:cNvSpPr txBox="1"/>
                      <wps:spPr>
                        <a:xfrm>
                          <a:off x="0" y="0"/>
                          <a:ext cx="4648835" cy="3435985"/>
                        </a:xfrm>
                        <a:prstGeom prst="rect">
                          <a:avLst/>
                        </a:prstGeom>
                        <a:solidFill>
                          <a:schemeClr val="bg1">
                            <a:lumMod val="7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is to create an Address Book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Basic Python skills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a virtual environment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display window</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labels, functions and buttons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Address Book: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tkinter import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70.55pt;width:366.05pt;" fillcolor="#BFBFBF [2412]" filled="t" stroked="t" coordsize="21600,21600" o:gfxdata="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mz5vtcAAAAFAQAADwAAAAAAAAABACAAAAAiAAAAZHJzL2Rvd25yZXYueG1sUEsBAhQAFAAAAAgA&#10;h07iQNYfgEhfAgAA2wQAAA4AAAAAAAAAAQAgAAAAJgEAAGRycy9lMm9Eb2MueG1sUEsFBgAAAAAG&#10;AAYAWQEAAPcFAAAAAA==&#10;">
                <v:fill on="t" focussize="0,0"/>
                <v:stroke weight="0.5pt" color="#000000 [3204]" joinstyle="round"/>
                <v:imagedata o:title=""/>
                <o:lock v:ext="edit" aspectratio="f"/>
                <v:textbo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is to create an Address Book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Basic Python skills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a virtual environment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display window</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labels, functions and buttons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Address Book: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tkinter import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txbxContent>
                </v:textbox>
                <w10:wrap type="none"/>
                <w10:anchorlock/>
              </v:shape>
            </w:pict>
          </mc:Fallback>
        </mc:AlternateConten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r>
        <w:rPr>
          <w:rFonts w:hint="default" w:ascii="Calibri" w:hAnsi="Calibri" w:cs="Calibri"/>
          <w:b/>
          <w:bCs/>
          <w:color w:val="000000"/>
          <w:sz w:val="24"/>
          <w:szCs w:val="24"/>
          <w:lang w:val="fr-CA"/>
        </w:rPr>
        <w:t xml:space="preserve">Libraries and Prerequisites: </w:t>
      </w:r>
      <w:r>
        <w:rPr>
          <w:rFonts w:hint="default" w:ascii="Calibri" w:hAnsi="Calibri" w:cs="Calibri"/>
          <w:b w:val="0"/>
          <w:bCs w:val="0"/>
          <w:color w:val="000000"/>
          <w:sz w:val="24"/>
          <w:szCs w:val="24"/>
          <w:lang w:val="fr-CA"/>
        </w:rPr>
        <w:t xml:space="preserve">For the Address Book program we only used TKinter. </w:t>
      </w:r>
      <w:r>
        <w:rPr>
          <w:rFonts w:hint="default" w:ascii="Calibri" w:hAnsi="Calibri" w:cs="Calibri"/>
          <w:color w:val="000000"/>
          <w:sz w:val="24"/>
          <w:szCs w:val="24"/>
          <w:lang w:val="fr-CA"/>
        </w:rPr>
        <w:t>This project was not so complicated to make because currently it does not make the used of a database or registers pictures and emails.</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drawing>
          <wp:inline distT="0" distB="0" distL="114300" distR="114300">
            <wp:extent cx="3345815" cy="3742690"/>
            <wp:effectExtent l="0" t="0" r="6985" b="6350"/>
            <wp:docPr id="48" name="Picture 48" descr="addressBook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ddressBookOne"/>
                    <pic:cNvPicPr>
                      <a:picLocks noChangeAspect="1"/>
                    </pic:cNvPicPr>
                  </pic:nvPicPr>
                  <pic:blipFill>
                    <a:blip r:embed="rId30"/>
                    <a:srcRect l="3047" r="3047" b="2833"/>
                    <a:stretch>
                      <a:fillRect/>
                    </a:stretch>
                  </pic:blipFill>
                  <pic:spPr>
                    <a:xfrm>
                      <a:off x="0" y="0"/>
                      <a:ext cx="3345815" cy="3742690"/>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jc w:val="right"/>
        <w:rPr>
          <w:rFonts w:hint="default" w:ascii="Calibri" w:hAnsi="Calibri" w:cs="Calibri"/>
          <w:color w:val="000000"/>
          <w:sz w:val="24"/>
          <w:szCs w:val="24"/>
          <w:lang w:val="fr-CA"/>
        </w:rPr>
      </w:pPr>
      <w:r>
        <w:rPr>
          <w:rFonts w:hint="default" w:ascii="Calibri" w:hAnsi="Calibri" w:cs="Calibri"/>
          <w:color w:val="000000"/>
          <w:sz w:val="24"/>
          <w:szCs w:val="24"/>
          <w:lang w:val="fr-CA"/>
        </w:rPr>
        <w:t>Address Book: Contact selection from list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drawing>
          <wp:inline distT="0" distB="0" distL="114300" distR="114300">
            <wp:extent cx="3375025" cy="3787140"/>
            <wp:effectExtent l="0" t="0" r="8255" b="7620"/>
            <wp:docPr id="46" name="Picture 46" descr="addressBook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ddressBookTwo"/>
                    <pic:cNvPicPr>
                      <a:picLocks noChangeAspect="1"/>
                    </pic:cNvPicPr>
                  </pic:nvPicPr>
                  <pic:blipFill>
                    <a:blip r:embed="rId31"/>
                    <a:srcRect l="3283" r="3053" b="3030"/>
                    <a:stretch>
                      <a:fillRect/>
                    </a:stretch>
                  </pic:blipFill>
                  <pic:spPr>
                    <a:xfrm>
                      <a:off x="0" y="0"/>
                      <a:ext cx="3375025" cy="3787140"/>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jc w:val="right"/>
        <w:rPr>
          <w:rFonts w:hint="default" w:ascii="Calibri" w:hAnsi="Calibri" w:cs="Calibri"/>
          <w:color w:val="000000"/>
          <w:sz w:val="24"/>
          <w:szCs w:val="24"/>
          <w:lang w:val="fr-CA"/>
        </w:rPr>
      </w:pPr>
      <w:r>
        <w:rPr>
          <w:rFonts w:hint="default" w:ascii="Calibri" w:hAnsi="Calibri" w:cs="Calibri"/>
          <w:color w:val="000000"/>
          <w:sz w:val="24"/>
          <w:szCs w:val="24"/>
          <w:lang w:val="fr-CA"/>
        </w:rPr>
        <w:t>Address Book: Adding “Uncle Scrooge” to contact list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drawing>
          <wp:inline distT="0" distB="0" distL="114300" distR="114300">
            <wp:extent cx="3369310" cy="3700145"/>
            <wp:effectExtent l="0" t="0" r="13970" b="3175"/>
            <wp:docPr id="47" name="Picture 47" descr="addressBook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ddressBookThree"/>
                    <pic:cNvPicPr>
                      <a:picLocks noChangeAspect="1"/>
                    </pic:cNvPicPr>
                  </pic:nvPicPr>
                  <pic:blipFill>
                    <a:blip r:embed="rId32"/>
                    <a:srcRect l="2783" r="3407" b="2424"/>
                    <a:stretch>
                      <a:fillRect/>
                    </a:stretch>
                  </pic:blipFill>
                  <pic:spPr>
                    <a:xfrm>
                      <a:off x="0" y="0"/>
                      <a:ext cx="3369310" cy="3700145"/>
                    </a:xfrm>
                    <a:prstGeom prst="rect">
                      <a:avLst/>
                    </a:prstGeom>
                  </pic:spPr>
                </pic:pic>
              </a:graphicData>
            </a:graphic>
          </wp:inline>
        </w:drawing>
      </w:r>
    </w:p>
    <w:p>
      <w:pPr>
        <w:pStyle w:val="85"/>
        <w:keepNext w:val="0"/>
        <w:keepLines w:val="0"/>
        <w:widowControl/>
        <w:suppressLineNumbers w:val="0"/>
        <w:spacing w:before="0" w:beforeAutospacing="0" w:after="0" w:afterAutospacing="0" w:line="360" w:lineRule="auto"/>
        <w:ind w:left="0" w:right="0"/>
        <w:jc w:val="right"/>
        <w:rPr>
          <w:rFonts w:hint="default" w:ascii="Calibri" w:hAnsi="Calibri" w:cs="Calibri"/>
          <w:color w:val="000000"/>
          <w:sz w:val="24"/>
          <w:szCs w:val="24"/>
          <w:lang w:val="fr-CA"/>
        </w:rPr>
      </w:pPr>
      <w:r>
        <w:rPr>
          <w:rFonts w:hint="default" w:ascii="Calibri" w:hAnsi="Calibri" w:cs="Calibri"/>
          <w:color w:val="000000"/>
          <w:sz w:val="24"/>
          <w:szCs w:val="24"/>
          <w:lang w:val="fr-CA"/>
        </w:rPr>
        <w:t>Address Book:  Deleting contacts from the list.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t>NOTE: The list is in alphabetic order.</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b/>
          <w:bCs/>
          <w:color w:val="000000"/>
          <w:sz w:val="24"/>
          <w:szCs w:val="24"/>
          <w:lang w:val="fr-CA"/>
        </w:rPr>
        <w:t xml:space="preserve">## **Future Changes:** </w:t>
      </w:r>
      <w:r>
        <w:rPr>
          <w:rFonts w:hint="default" w:ascii="Calibri" w:hAnsi="Calibri" w:cs="Calibri"/>
          <w:color w:val="000000"/>
          <w:sz w:val="24"/>
          <w:szCs w:val="24"/>
          <w:lang w:val="fr-CA"/>
        </w:rPr>
        <w:t>This program is  an integration of the chat app and the improvements we’ll make start from the database, layout and allow email address as well.</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bookmarkStart w:id="0" w:name="_GoBack"/>
      <w:bookmarkEnd w:id="0"/>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rFonts w:hint="default" w:ascii="Calibri" w:hAnsi="Calibri" w:cs="Calibri"/>
          <w:b/>
          <w:bCs/>
          <w:color w:val="000000"/>
          <w:sz w:val="24"/>
          <w:szCs w:val="24"/>
          <w:lang w:val="fr-CA"/>
        </w:rPr>
        <w:t>Simple Calculator (22-01-2023)</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t xml:space="preserve">The seventh project I developed is a Encode and Decode Message that can encode any English text to random characters, I thought it would be easy but it was not, because the program is only encoding and not decoding. It is on </w:t>
      </w:r>
      <w:r>
        <w:rPr>
          <w:rFonts w:hint="default" w:ascii="Calibri" w:hAnsi="Calibri" w:cs="Calibri"/>
          <w:color w:val="000000"/>
          <w:sz w:val="24"/>
          <w:szCs w:val="24"/>
          <w:u w:val="single"/>
          <w:lang w:val="fr-CA"/>
        </w:rPr>
        <w:t xml:space="preserve">version </w:t>
      </w:r>
      <w:r>
        <w:rPr>
          <w:rFonts w:hint="default" w:ascii="Calibri" w:hAnsi="Calibri"/>
          <w:color w:val="000000"/>
          <w:sz w:val="24"/>
          <w:szCs w:val="24"/>
          <w:u w:val="single"/>
          <w:lang w:val="fr-CA"/>
        </w:rPr>
        <w:t>0.1.07</w:t>
      </w:r>
      <w:r>
        <w:rPr>
          <w:rFonts w:hint="default" w:ascii="Calibri" w:hAnsi="Calibri"/>
          <w:color w:val="000000"/>
          <w:sz w:val="24"/>
          <w:szCs w:val="24"/>
          <w:u w:val="none"/>
          <w:lang w:val="fr-CA"/>
        </w:rPr>
        <w:t xml:space="preserve"> with the size of 4.23 Kb</w:t>
      </w:r>
      <w:r>
        <w:rPr>
          <w:rFonts w:hint="default" w:ascii="Calibri" w:hAnsi="Calibri" w:cs="Calibri"/>
          <w:color w:val="000000"/>
          <w:sz w:val="24"/>
          <w:szCs w:val="24"/>
          <w:lang w:val="fr-CA"/>
        </w:rPr>
        <w: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rFonts w:hint="default" w:ascii="Calibri" w:hAnsi="Calibri" w:cs="Calibri"/>
          <w:b/>
          <w:bCs/>
          <w:color w:val="000000"/>
          <w:sz w:val="24"/>
          <w:szCs w:val="24"/>
          <w:lang w:val="fr-CA"/>
        </w:rPr>
        <w:t xml:space="preserve">Utility or why Develop: </w:t>
      </w:r>
      <w:r>
        <w:rPr>
          <w:rFonts w:hint="default" w:ascii="Calibri" w:hAnsi="Calibri" w:cs="Calibri"/>
          <w:color w:val="000000"/>
          <w:sz w:val="24"/>
          <w:szCs w:val="24"/>
          <w:lang w:val="fr-CA"/>
        </w:rPr>
        <w:t>This program can be used to encode and decode messages using base64 data encoding. The user has to enter a message and choose between encode (e) and decode (d); the same passkey must be used in the encoding and decoding of the message</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r>
        <w:rPr>
          <w:rFonts w:hint="default" w:ascii="Calibri" w:hAnsi="Calibri" w:cs="Calibri"/>
          <w:b/>
          <w:bCs/>
          <w:color w:val="000000"/>
          <w:sz w:val="24"/>
          <w:szCs w:val="24"/>
          <w:lang w:val="fr-CA"/>
        </w:rPr>
        <w:t xml:space="preserve">Libraries and Prerequisites: </w:t>
      </w:r>
      <w:r>
        <w:rPr>
          <w:rFonts w:hint="default" w:ascii="Calibri" w:hAnsi="Calibri" w:cs="Calibri"/>
          <w:b w:val="0"/>
          <w:bCs w:val="0"/>
          <w:color w:val="000000"/>
          <w:sz w:val="24"/>
          <w:szCs w:val="24"/>
          <w:lang w:val="fr-CA"/>
        </w:rPr>
        <w:t xml:space="preserve">For the Encode and Decode Message program we used TKinter, and base64 a library used to encode data. </w:t>
      </w:r>
      <w:r>
        <w:rPr>
          <w:rFonts w:hint="default" w:ascii="Calibri" w:hAnsi="Calibri" w:cs="Calibri"/>
          <w:color w:val="000000"/>
          <w:sz w:val="24"/>
          <w:szCs w:val="24"/>
          <w:lang w:val="fr-CA"/>
        </w:rPr>
        <w:t>This project was complicated to make because currently it does not decode the messages after encoding it nor it recognises the passkey (it basically does nothing if I may say), that aside I still say that it is useful.</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sz w:val="24"/>
        </w:rPr>
        <mc:AlternateContent>
          <mc:Choice Requires="wps">
            <w:drawing>
              <wp:inline distT="0" distB="0" distL="114300" distR="114300">
                <wp:extent cx="4648835" cy="3790950"/>
                <wp:effectExtent l="4445" t="4445" r="10160" b="14605"/>
                <wp:docPr id="43" name="Text Box 43"/>
                <wp:cNvGraphicFramePr/>
                <a:graphic xmlns:a="http://schemas.openxmlformats.org/drawingml/2006/main">
                  <a:graphicData uri="http://schemas.microsoft.com/office/word/2010/wordprocessingShape">
                    <wps:wsp>
                      <wps:cNvSpPr txBox="1"/>
                      <wps:spPr>
                        <a:xfrm>
                          <a:off x="0" y="0"/>
                          <a:ext cx="4648835" cy="3790950"/>
                        </a:xfrm>
                        <a:prstGeom prst="rect">
                          <a:avLst/>
                        </a:prstGeom>
                        <a:solidFill>
                          <a:schemeClr val="bg1">
                            <a:lumMod val="7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is to create a Text-to-Speech Converter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Basic Python skills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a virtual environment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display window</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labels, functions and buttons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Text-to-Speech Converter:</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tkinter as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gtts import gTTS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playsound import playsound</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p>
                            <w:pPr>
                              <w:spacing w:line="240" w:lineRule="auto"/>
                              <w:jc w:val="left"/>
                              <w:rPr>
                                <w:rFonts w:hint="default" w:ascii="Times New Roman" w:hAnsi="Times New Roman" w:cs="Times New Roman"/>
                                <w:sz w:val="24"/>
                                <w:szCs w:val="24"/>
                                <w:lang w:val="fr-C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98.5pt;width:366.05pt;" fillcolor="#BFBFBF [2412]" filled="t" stroked="t" coordsize="21600,21600" o:gfxdata="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s&#10;/+lF1wAAAAUBAAAPAAAAAAAAAAEAIAAAACIAAABkcnMvZG93bnJldi54bWxQSwECFAAUAAAACACH&#10;TuJAnaq7gl4CAADbBAAADgAAAAAAAAABACAAAAAmAQAAZHJzL2Uyb0RvYy54bWxQSwUGAAAAAAYA&#10;BgBZAQAA9gUAAAAA&#10;">
                <v:fill on="t" focussize="0,0"/>
                <v:stroke weight="0.5pt" color="#000000 [3204]" joinstyle="round"/>
                <v:imagedata o:title=""/>
                <o:lock v:ext="edit" aspectratio="f"/>
                <v:textbo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is to create a Text-to-Speech Converter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Basic Python skills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a virtual environment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display window</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labels, functions and buttons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Text-to-Speech Converter:</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tkinter as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gtts import gTTS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playsound import playsound</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p>
                      <w:pPr>
                        <w:spacing w:line="240" w:lineRule="auto"/>
                        <w:jc w:val="left"/>
                        <w:rPr>
                          <w:rFonts w:hint="default" w:ascii="Times New Roman" w:hAnsi="Times New Roman" w:cs="Times New Roman"/>
                          <w:sz w:val="24"/>
                          <w:szCs w:val="24"/>
                          <w:lang w:val="fr-CA"/>
                        </w:rPr>
                      </w:pPr>
                    </w:p>
                  </w:txbxContent>
                </v:textbox>
                <w10:wrap type="none"/>
                <w10:anchorlock/>
              </v:shape>
            </w:pict>
          </mc:Fallback>
        </mc:AlternateConten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b/>
          <w:bCs/>
          <w:color w:val="000000"/>
          <w:sz w:val="24"/>
          <w:szCs w:val="24"/>
          <w:lang w:val="fr-CA"/>
        </w:rPr>
        <w:t xml:space="preserve">## **Future Changes:** </w:t>
      </w:r>
      <w:r>
        <w:rPr>
          <w:rFonts w:hint="default" w:ascii="Calibri" w:hAnsi="Calibri" w:cs="Calibri"/>
          <w:color w:val="000000"/>
          <w:sz w:val="24"/>
          <w:szCs w:val="24"/>
          <w:lang w:val="fr-CA"/>
        </w:rPr>
        <w:t>This program is mainly being developed to create a chat app and change the encoding level of the messages later on.</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r>
        <w:rPr>
          <w:rFonts w:hint="default" w:ascii="Calibri" w:hAnsi="Calibri" w:cs="Calibri"/>
          <w:b/>
          <w:bCs/>
          <w:color w:val="000000"/>
          <w:sz w:val="24"/>
          <w:szCs w:val="24"/>
          <w:lang w:val="fr-CA"/>
        </w:rPr>
        <w:t>Snake Game (24-01-2023)</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color w:val="000000"/>
          <w:sz w:val="24"/>
          <w:szCs w:val="24"/>
          <w:lang w:val="fr-CA"/>
        </w:rPr>
        <w:t xml:space="preserve">The seventh project I developed is a Encode and Decode Message that can encode any English text to random characters, I thought it would be easy but it was not, because the program is only encoding and not decoding. It is on </w:t>
      </w:r>
      <w:r>
        <w:rPr>
          <w:rFonts w:hint="default" w:ascii="Calibri" w:hAnsi="Calibri" w:cs="Calibri"/>
          <w:color w:val="000000"/>
          <w:sz w:val="24"/>
          <w:szCs w:val="24"/>
          <w:u w:val="single"/>
          <w:lang w:val="fr-CA"/>
        </w:rPr>
        <w:t xml:space="preserve">version </w:t>
      </w:r>
      <w:r>
        <w:rPr>
          <w:rFonts w:hint="default" w:ascii="Calibri" w:hAnsi="Calibri"/>
          <w:color w:val="000000"/>
          <w:sz w:val="24"/>
          <w:szCs w:val="24"/>
          <w:u w:val="single"/>
          <w:lang w:val="fr-CA"/>
        </w:rPr>
        <w:t>0.1.07</w:t>
      </w:r>
      <w:r>
        <w:rPr>
          <w:rFonts w:hint="default" w:ascii="Calibri" w:hAnsi="Calibri"/>
          <w:color w:val="000000"/>
          <w:sz w:val="24"/>
          <w:szCs w:val="24"/>
          <w:u w:val="none"/>
          <w:lang w:val="fr-CA"/>
        </w:rPr>
        <w:t xml:space="preserve"> with the size of 4.23 Kb</w:t>
      </w:r>
      <w:r>
        <w:rPr>
          <w:rFonts w:hint="default" w:ascii="Calibri" w:hAnsi="Calibri" w:cs="Calibri"/>
          <w:color w:val="000000"/>
          <w:sz w:val="24"/>
          <w:szCs w:val="24"/>
          <w:lang w:val="fr-CA"/>
        </w:rPr>
        <w:t>.</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b/>
          <w:bCs/>
          <w:color w:val="000000"/>
          <w:sz w:val="24"/>
          <w:szCs w:val="24"/>
          <w:lang w:val="fr-CA"/>
        </w:rPr>
        <w:t xml:space="preserve">Utility or why Develop: </w:t>
      </w:r>
      <w:r>
        <w:rPr>
          <w:rFonts w:hint="default" w:ascii="Calibri" w:hAnsi="Calibri" w:cs="Calibri"/>
          <w:color w:val="000000"/>
          <w:sz w:val="24"/>
          <w:szCs w:val="24"/>
          <w:lang w:val="fr-CA"/>
        </w:rPr>
        <w:t>This program can be used to encode and decode messages using base64 data encoding. The user has to enter a message and choose between encode (e) and decode (d); the same passkey must be used in the encoding and decoding of the message</w:t>
      </w:r>
    </w:p>
    <w:p>
      <w:pPr>
        <w:pStyle w:val="85"/>
        <w:keepNext w:val="0"/>
        <w:keepLines w:val="0"/>
        <w:widowControl/>
        <w:suppressLineNumbers w:val="0"/>
        <w:spacing w:before="0" w:beforeAutospacing="0" w:after="0" w:afterAutospacing="0" w:line="360" w:lineRule="auto"/>
        <w:ind w:left="0" w:right="0"/>
        <w:rPr>
          <w:rFonts w:hint="default" w:ascii="Calibri" w:hAnsi="Calibri" w:cs="Calibri"/>
          <w:b/>
          <w:bCs/>
          <w:color w:val="000000"/>
          <w:sz w:val="24"/>
          <w:szCs w:val="24"/>
          <w:lang w:val="fr-CA"/>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b w:val="0"/>
          <w:bCs w:val="0"/>
          <w:color w:val="000000"/>
          <w:sz w:val="24"/>
          <w:szCs w:val="24"/>
          <w:lang w:val="fr-CA"/>
        </w:rPr>
      </w:pPr>
      <w:r>
        <w:rPr>
          <w:rFonts w:hint="default" w:ascii="Calibri" w:hAnsi="Calibri" w:cs="Calibri"/>
          <w:b/>
          <w:bCs/>
          <w:color w:val="000000"/>
          <w:sz w:val="24"/>
          <w:szCs w:val="24"/>
          <w:lang w:val="fr-CA"/>
        </w:rPr>
        <w:t xml:space="preserve">Libraries and Prerequisites: </w:t>
      </w:r>
      <w:r>
        <w:rPr>
          <w:rFonts w:hint="default" w:ascii="Calibri" w:hAnsi="Calibri" w:cs="Calibri"/>
          <w:b w:val="0"/>
          <w:bCs w:val="0"/>
          <w:color w:val="000000"/>
          <w:sz w:val="24"/>
          <w:szCs w:val="24"/>
          <w:lang w:val="fr-CA"/>
        </w:rPr>
        <w:t xml:space="preserve">For the Encode and Decode Message program we used TKinter, and base64 a library used to encode data. </w:t>
      </w:r>
      <w:r>
        <w:rPr>
          <w:rFonts w:hint="default" w:ascii="Calibri" w:hAnsi="Calibri" w:cs="Calibri"/>
          <w:color w:val="000000"/>
          <w:sz w:val="24"/>
          <w:szCs w:val="24"/>
          <w:lang w:val="fr-CA"/>
        </w:rPr>
        <w:t>This project was complicated to make because currently it does not decode the messages after encoding it nor it recognises the passkey (it basically does nothing if I may say), that aside I still say that it is useful.</w:t>
      </w:r>
    </w:p>
    <w:p>
      <w:pPr>
        <w:pStyle w:val="85"/>
        <w:keepNext w:val="0"/>
        <w:keepLines w:val="0"/>
        <w:widowControl/>
        <w:suppressLineNumbers w:val="0"/>
        <w:spacing w:before="0" w:beforeAutospacing="0" w:after="0" w:afterAutospacing="0" w:line="360" w:lineRule="auto"/>
        <w:ind w:left="0" w:right="0"/>
        <w:rPr>
          <w:sz w:val="24"/>
        </w:rPr>
      </w:pPr>
      <w:r>
        <w:rPr>
          <w:sz w:val="24"/>
        </w:rPr>
        <mc:AlternateContent>
          <mc:Choice Requires="wps">
            <w:drawing>
              <wp:inline distT="0" distB="0" distL="114300" distR="114300">
                <wp:extent cx="4648835" cy="3790950"/>
                <wp:effectExtent l="4445" t="4445" r="10160" b="14605"/>
                <wp:docPr id="42" name="Text Box 42"/>
                <wp:cNvGraphicFramePr/>
                <a:graphic xmlns:a="http://schemas.openxmlformats.org/drawingml/2006/main">
                  <a:graphicData uri="http://schemas.microsoft.com/office/word/2010/wordprocessingShape">
                    <wps:wsp>
                      <wps:cNvSpPr txBox="1"/>
                      <wps:spPr>
                        <a:xfrm>
                          <a:off x="0" y="0"/>
                          <a:ext cx="4648835" cy="3790950"/>
                        </a:xfrm>
                        <a:prstGeom prst="rect">
                          <a:avLst/>
                        </a:prstGeom>
                        <a:solidFill>
                          <a:schemeClr val="bg1">
                            <a:lumMod val="7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is to create a Text-to-Speech Converter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Basic Python skills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a virtual environment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display window</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labels, functions and buttons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Text-to-Speech Converter:</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tkinter as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gtts import gTTS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playsound import playsound</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p>
                            <w:pPr>
                              <w:spacing w:line="240" w:lineRule="auto"/>
                              <w:jc w:val="left"/>
                              <w:rPr>
                                <w:rFonts w:hint="default" w:ascii="Times New Roman" w:hAnsi="Times New Roman" w:cs="Times New Roman"/>
                                <w:sz w:val="24"/>
                                <w:szCs w:val="24"/>
                                <w:lang w:val="fr-C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98.5pt;width:366.05pt;" fillcolor="#BFBFBF [2412]" filled="t" stroked="t" coordsize="21600,21600" o:gfxdata="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s&#10;/+lF1wAAAAUBAAAPAAAAAAAAAAEAIAAAACIAAABkcnMvZG93bnJldi54bWxQSwECFAAUAAAACACH&#10;TuJA8h2H0V4CAADbBAAADgAAAAAAAAABACAAAAAmAQAAZHJzL2Uyb0RvYy54bWxQSwUGAAAAAAYA&#10;BgBZAQAA9gUAAAAA&#10;">
                <v:fill on="t" focussize="0,0"/>
                <v:stroke weight="0.5pt" color="#000000 [3204]" joinstyle="round"/>
                <v:imagedata o:title=""/>
                <o:lock v:ext="edit" aspectratio="f"/>
                <v:textbox>
                  <w:txbxContent>
                    <w:p>
                      <w:pPr>
                        <w:spacing w:line="240" w:lineRule="auto"/>
                        <w:jc w:val="left"/>
                        <w:rPr>
                          <w:rFonts w:hint="default" w:ascii="Times New Roman" w:hAnsi="Times New Roman" w:cs="Times New Roman"/>
                          <w:sz w:val="24"/>
                          <w:szCs w:val="24"/>
                          <w:lang w:val="fr-CA"/>
                        </w:rPr>
                      </w:pPr>
                      <w:r>
                        <w:rPr>
                          <w:rFonts w:hint="default" w:ascii="Times New Roman" w:hAnsi="Times New Roman" w:cs="Times New Roman"/>
                          <w:sz w:val="24"/>
                          <w:szCs w:val="24"/>
                          <w:lang w:val="fr-CA"/>
                        </w:rPr>
                        <w: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GIT: @drafonsopena</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The objective is to create a Text-to-Speech Converter using Python.</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Group:</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+-+---------------- 1 ----------------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Prerequisites: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Install libraries (eg: pip3 install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Basic Python skills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Use a virtual environment</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+---------------- 2 ----------------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Project File Structure:</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all the needed libraries/modules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display window</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Create labels, functions and buttons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+---------------- 3 ----------------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All necessary libraries for the Text-to-Speech Converter:</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import tkinter as tk</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gtts import gTTS</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 from playsound import playsound</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 xml:space="preserve">    +------------------------------------</w:t>
                      </w:r>
                      <w:r>
                        <w:rPr>
                          <w:rFonts w:hint="default" w:ascii="Times New Roman" w:hAnsi="Times New Roman" w:cs="Times New Roman"/>
                          <w:sz w:val="24"/>
                          <w:szCs w:val="24"/>
                          <w:lang w:val="fr-CA"/>
                        </w:rPr>
                        <w:br w:type="textWrapping"/>
                      </w:r>
                      <w:r>
                        <w:rPr>
                          <w:rFonts w:hint="default" w:ascii="Times New Roman" w:hAnsi="Times New Roman" w:cs="Times New Roman"/>
                          <w:sz w:val="24"/>
                          <w:szCs w:val="24"/>
                          <w:lang w:val="fr-CA"/>
                        </w:rPr>
                        <w:t>"""</w:t>
                      </w:r>
                    </w:p>
                    <w:p>
                      <w:pPr>
                        <w:spacing w:line="240" w:lineRule="auto"/>
                        <w:jc w:val="left"/>
                        <w:rPr>
                          <w:rFonts w:hint="default" w:ascii="Times New Roman" w:hAnsi="Times New Roman" w:cs="Times New Roman"/>
                          <w:sz w:val="24"/>
                          <w:szCs w:val="24"/>
                          <w:lang w:val="fr-CA"/>
                        </w:rPr>
                      </w:pPr>
                    </w:p>
                  </w:txbxContent>
                </v:textbox>
                <w10:wrap type="none"/>
                <w10:anchorlock/>
              </v:shape>
            </w:pict>
          </mc:Fallback>
        </mc:AlternateContent>
      </w:r>
    </w:p>
    <w:p>
      <w:pPr>
        <w:pStyle w:val="85"/>
        <w:keepNext w:val="0"/>
        <w:keepLines w:val="0"/>
        <w:widowControl/>
        <w:suppressLineNumbers w:val="0"/>
        <w:spacing w:before="0" w:beforeAutospacing="0" w:after="0" w:afterAutospacing="0" w:line="360" w:lineRule="auto"/>
        <w:ind w:left="0" w:right="0"/>
        <w:rPr>
          <w:sz w:val="24"/>
        </w:rPr>
      </w:pPr>
    </w:p>
    <w:p>
      <w:pPr>
        <w:pStyle w:val="85"/>
        <w:keepNext w:val="0"/>
        <w:keepLines w:val="0"/>
        <w:widowControl/>
        <w:suppressLineNumbers w:val="0"/>
        <w:spacing w:before="0" w:beforeAutospacing="0" w:after="0" w:afterAutospacing="0" w:line="360" w:lineRule="auto"/>
        <w:ind w:left="0" w:right="0"/>
        <w:rPr>
          <w:rFonts w:hint="default" w:ascii="Calibri" w:hAnsi="Calibri" w:cs="Calibri"/>
          <w:color w:val="000000"/>
          <w:sz w:val="24"/>
          <w:szCs w:val="24"/>
          <w:lang w:val="fr-CA"/>
        </w:rPr>
      </w:pPr>
      <w:r>
        <w:rPr>
          <w:rFonts w:hint="default" w:ascii="Calibri" w:hAnsi="Calibri" w:cs="Calibri"/>
          <w:b/>
          <w:bCs/>
          <w:color w:val="000000"/>
          <w:sz w:val="24"/>
          <w:szCs w:val="24"/>
          <w:lang w:val="fr-CA"/>
        </w:rPr>
        <w:t xml:space="preserve">## **Future Changes:** </w:t>
      </w:r>
      <w:r>
        <w:rPr>
          <w:rFonts w:hint="default" w:ascii="Calibri" w:hAnsi="Calibri" w:cs="Calibri"/>
          <w:color w:val="000000"/>
          <w:sz w:val="24"/>
          <w:szCs w:val="24"/>
          <w:lang w:val="fr-CA"/>
        </w:rPr>
        <w:t>This program is mainly being developed to create a chat app and change the encoding level of the messages later on.</w:t>
      </w:r>
    </w:p>
    <w:p>
      <w:pPr>
        <w:pStyle w:val="85"/>
        <w:keepNext w:val="0"/>
        <w:keepLines w:val="0"/>
        <w:widowControl/>
        <w:suppressLineNumbers w:val="0"/>
        <w:spacing w:before="0" w:beforeAutospacing="0" w:after="0" w:afterAutospacing="0" w:line="360" w:lineRule="auto"/>
        <w:ind w:left="0" w:right="0"/>
        <w:rPr>
          <w:rFonts w:hint="default"/>
          <w:sz w:val="24"/>
          <w:lang w:val="fr-CA"/>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Sans">
    <w:altName w:val="SimSun"/>
    <w:panose1 w:val="00000000000000000000"/>
    <w:charset w:val="86"/>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975BF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820EA5"/>
    <w:rsid w:val="02816CCE"/>
    <w:rsid w:val="02A832EE"/>
    <w:rsid w:val="0362596C"/>
    <w:rsid w:val="03A322A2"/>
    <w:rsid w:val="045437FD"/>
    <w:rsid w:val="04930138"/>
    <w:rsid w:val="04FF7B9C"/>
    <w:rsid w:val="057F0CBE"/>
    <w:rsid w:val="060B56A3"/>
    <w:rsid w:val="06153B2D"/>
    <w:rsid w:val="06DA32EF"/>
    <w:rsid w:val="07C44037"/>
    <w:rsid w:val="088654CC"/>
    <w:rsid w:val="093B4BBF"/>
    <w:rsid w:val="096C546D"/>
    <w:rsid w:val="0A515975"/>
    <w:rsid w:val="0B8E4F4A"/>
    <w:rsid w:val="0C7C51F1"/>
    <w:rsid w:val="10CE42AE"/>
    <w:rsid w:val="12F5331B"/>
    <w:rsid w:val="140F1BAC"/>
    <w:rsid w:val="142369C8"/>
    <w:rsid w:val="144442D6"/>
    <w:rsid w:val="180623A8"/>
    <w:rsid w:val="18610AD8"/>
    <w:rsid w:val="189108E9"/>
    <w:rsid w:val="18DC7CCB"/>
    <w:rsid w:val="19A032CF"/>
    <w:rsid w:val="1A172682"/>
    <w:rsid w:val="1A231FC1"/>
    <w:rsid w:val="1A6A0208"/>
    <w:rsid w:val="1B642563"/>
    <w:rsid w:val="1B743DF0"/>
    <w:rsid w:val="1CAD0994"/>
    <w:rsid w:val="1F2C36C6"/>
    <w:rsid w:val="1FDF5090"/>
    <w:rsid w:val="2060014E"/>
    <w:rsid w:val="21331BAF"/>
    <w:rsid w:val="215637E8"/>
    <w:rsid w:val="22B20386"/>
    <w:rsid w:val="22B72EE7"/>
    <w:rsid w:val="24393982"/>
    <w:rsid w:val="25F037C0"/>
    <w:rsid w:val="279B7D4A"/>
    <w:rsid w:val="288844CB"/>
    <w:rsid w:val="28A902E6"/>
    <w:rsid w:val="2A5C2CCF"/>
    <w:rsid w:val="2A9156A2"/>
    <w:rsid w:val="2B171918"/>
    <w:rsid w:val="2B342F96"/>
    <w:rsid w:val="2D202ABC"/>
    <w:rsid w:val="2DAB4D8F"/>
    <w:rsid w:val="2E8D2F58"/>
    <w:rsid w:val="2F215E83"/>
    <w:rsid w:val="33966510"/>
    <w:rsid w:val="33F0483B"/>
    <w:rsid w:val="34496D9C"/>
    <w:rsid w:val="35250396"/>
    <w:rsid w:val="36B860DC"/>
    <w:rsid w:val="36F16C17"/>
    <w:rsid w:val="38086D8D"/>
    <w:rsid w:val="381F62AB"/>
    <w:rsid w:val="38991974"/>
    <w:rsid w:val="38B41F4E"/>
    <w:rsid w:val="39DA05BB"/>
    <w:rsid w:val="39FE4185"/>
    <w:rsid w:val="3AC20A7C"/>
    <w:rsid w:val="3B494C32"/>
    <w:rsid w:val="3B5A16C6"/>
    <w:rsid w:val="3C613C13"/>
    <w:rsid w:val="3CE109A7"/>
    <w:rsid w:val="3F6E5909"/>
    <w:rsid w:val="408D6263"/>
    <w:rsid w:val="41C631D2"/>
    <w:rsid w:val="424E24D3"/>
    <w:rsid w:val="44451FB9"/>
    <w:rsid w:val="451B03C9"/>
    <w:rsid w:val="45C63752"/>
    <w:rsid w:val="45F47BE6"/>
    <w:rsid w:val="47A155C0"/>
    <w:rsid w:val="488451EF"/>
    <w:rsid w:val="48BA1BBF"/>
    <w:rsid w:val="48EA3B26"/>
    <w:rsid w:val="491F1991"/>
    <w:rsid w:val="4A522DA8"/>
    <w:rsid w:val="4A6166B5"/>
    <w:rsid w:val="4ABD3BF4"/>
    <w:rsid w:val="4B4532E4"/>
    <w:rsid w:val="4BED2C4E"/>
    <w:rsid w:val="4D213256"/>
    <w:rsid w:val="4D9F13CE"/>
    <w:rsid w:val="4E404914"/>
    <w:rsid w:val="4F1C5BD6"/>
    <w:rsid w:val="4F656080"/>
    <w:rsid w:val="4F923270"/>
    <w:rsid w:val="51E41767"/>
    <w:rsid w:val="54A319BA"/>
    <w:rsid w:val="55BE25C3"/>
    <w:rsid w:val="58240BB0"/>
    <w:rsid w:val="59EA24D5"/>
    <w:rsid w:val="59F52EB6"/>
    <w:rsid w:val="5A0E1857"/>
    <w:rsid w:val="5A3F2C1A"/>
    <w:rsid w:val="5AE30064"/>
    <w:rsid w:val="5B652E85"/>
    <w:rsid w:val="5B9B13DC"/>
    <w:rsid w:val="5CAD2003"/>
    <w:rsid w:val="5DC42EB5"/>
    <w:rsid w:val="5F630463"/>
    <w:rsid w:val="5F975BFC"/>
    <w:rsid w:val="618B4863"/>
    <w:rsid w:val="618E56A1"/>
    <w:rsid w:val="624102D9"/>
    <w:rsid w:val="654A6279"/>
    <w:rsid w:val="65EC0A86"/>
    <w:rsid w:val="65F449AD"/>
    <w:rsid w:val="661E5B72"/>
    <w:rsid w:val="66F82EE3"/>
    <w:rsid w:val="683C4C6E"/>
    <w:rsid w:val="69641ECE"/>
    <w:rsid w:val="6B7E60BB"/>
    <w:rsid w:val="6B837325"/>
    <w:rsid w:val="6B880A6D"/>
    <w:rsid w:val="6BB37AA8"/>
    <w:rsid w:val="6BED2824"/>
    <w:rsid w:val="6C225202"/>
    <w:rsid w:val="6C4758A0"/>
    <w:rsid w:val="6C5807B4"/>
    <w:rsid w:val="6D0E34DA"/>
    <w:rsid w:val="6D106B9E"/>
    <w:rsid w:val="6DA83A90"/>
    <w:rsid w:val="6DDD4C47"/>
    <w:rsid w:val="6DE96AFB"/>
    <w:rsid w:val="70DA518A"/>
    <w:rsid w:val="70DA7783"/>
    <w:rsid w:val="77B11365"/>
    <w:rsid w:val="79305A6F"/>
    <w:rsid w:val="7A1573B8"/>
    <w:rsid w:val="7A9E7181"/>
    <w:rsid w:val="7AF7054B"/>
    <w:rsid w:val="7B29556A"/>
    <w:rsid w:val="7B3D7281"/>
    <w:rsid w:val="7BBA0FB3"/>
    <w:rsid w:val="7C543178"/>
    <w:rsid w:val="7CA53A11"/>
    <w:rsid w:val="7D361D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unhideWhenUsed="0" w:uiPriority="0" w:semiHidden="0" w:name="toc 1"/>
    <w:lsdException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unhideWhenUsed="0" w:uiPriority="0" w:semiHidden="0" w:name="Table Columns 2"/>
    <w:lsdException w:unhideWhenUsed="0" w:uiPriority="0" w:semiHidden="0" w:name="Table Columns 3"/>
    <w:lsdException w:qFormat="1" w:unhideWhenUsed="0" w:uiPriority="0" w:semiHidden="0" w:name="Table Columns 4"/>
    <w:lsdException w:unhideWhenUsed="0" w:uiPriority="0" w:semiHidden="0" w:name="Table Columns 5"/>
    <w:lsdException w:qFormat="1" w:unhideWhenUsed="0" w:uiPriority="0" w:semiHidden="0" w:name="Table Grid 1"/>
    <w:lsdException w:qFormat="1"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qFormat="1" w:unhideWhenUsed="0" w:uiPriority="0" w:semiHidden="0" w:name="Table Grid 6"/>
    <w:lsdException w:qFormat="1"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line="360" w:lineRule="auto"/>
      <w:jc w:val="center"/>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before="240" w:after="240"/>
    </w:pPr>
    <w:rPr>
      <w:rFonts w:ascii="Times New Roman" w:hAnsi="Times New Roman" w:eastAsia="DejaVu Sans" w:cs="DejaVu Sans"/>
      <w:sz w:val="24"/>
      <w:szCs w:val="22"/>
      <w:lang w:val="en-GB" w:eastAsia="en-US"/>
    </w:rPr>
  </w:style>
  <w:style w:type="paragraph" w:styleId="16">
    <w:name w:val="Body Text 2"/>
    <w:basedOn w:val="1"/>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line="360" w:lineRule="auto"/>
      <w:jc w:val="center"/>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Tytle"/>
    <w:basedOn w:val="140"/>
    <w:next w:val="15"/>
    <w:qFormat/>
    <w:uiPriority w:val="0"/>
    <w:pPr>
      <w:spacing w:after="140" w:line="360" w:lineRule="auto"/>
    </w:pPr>
    <w:rPr>
      <w:rFonts w:ascii="Times New Roman" w:hAnsi="Times New Roman" w:eastAsia="Times New Roman"/>
      <w:color w:val="auto"/>
      <w:sz w:val="44"/>
      <w:szCs w:val="44"/>
      <w:lang w:val="en-GB"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2023-01-27T01:37:00Z</dcterms:created>
  <dc:creator>Student</dc:creator>
  <cp:lastModifiedBy>Dr. Afonso Pena</cp:lastModifiedBy>
  <dcterms:modified xsi:type="dcterms:W3CDTF">2023-01-30T07:18:58Z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7D9C845A5EA84625A5DD12E1F08098E0</vt:lpwstr>
  </property>
</Properties>
</file>